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24288308"/>
        <w:docPartObj>
          <w:docPartGallery w:val="Cover Pages"/>
          <w:docPartUnique/>
        </w:docPartObj>
      </w:sdtPr>
      <w:sdtEndPr/>
      <w:sdtContent>
        <w:p w14:paraId="67D8C783" w14:textId="64D26DF6" w:rsidR="00185391" w:rsidRDefault="005A50FE">
          <w:r>
            <w:rPr>
              <w:noProof/>
            </w:rPr>
            <mc:AlternateContent>
              <mc:Choice Requires="wps">
                <w:drawing>
                  <wp:anchor distT="0" distB="0" distL="182880" distR="182880" simplePos="0" relativeHeight="251660288" behindDoc="0" locked="0" layoutInCell="1" allowOverlap="1" wp14:anchorId="56CCB61D" wp14:editId="72B11BDF">
                    <wp:simplePos x="0" y="0"/>
                    <wp:positionH relativeFrom="margin">
                      <wp:align>center</wp:align>
                    </wp:positionH>
                    <wp:positionV relativeFrom="page">
                      <wp:posOffset>592425</wp:posOffset>
                    </wp:positionV>
                    <wp:extent cx="4686300" cy="6720840"/>
                    <wp:effectExtent l="0" t="0" r="10160" b="1079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980439" w14:textId="2A0E01DD" w:rsidR="00185391" w:rsidRDefault="00A43B5B" w:rsidP="00185391">
                                <w:pPr>
                                  <w:pStyle w:val="NoSpacing"/>
                                  <w:spacing w:before="40" w:after="560" w:line="216" w:lineRule="auto"/>
                                  <w:jc w:val="center"/>
                                  <w:rPr>
                                    <w:color w:val="5B9BD5" w:themeColor="accent1"/>
                                    <w:sz w:val="72"/>
                                    <w:szCs w:val="72"/>
                                  </w:rPr>
                                </w:pPr>
                                <w:sdt>
                                  <w:sdtPr>
                                    <w:rPr>
                                      <w:color w:val="5B9BD5"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85391">
                                      <w:rPr>
                                        <w:color w:val="5B9BD5" w:themeColor="accent1"/>
                                        <w:sz w:val="72"/>
                                        <w:szCs w:val="72"/>
                                      </w:rPr>
                                      <w:t>Phased Array Exploration Workshop</w:t>
                                    </w:r>
                                  </w:sdtContent>
                                </w:sdt>
                              </w:p>
                              <w:sdt>
                                <w:sdtPr>
                                  <w:rPr>
                                    <w:caps/>
                                    <w:color w:val="492C46"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8E6C3DE" w14:textId="01485772" w:rsidR="00185391" w:rsidRDefault="00185391" w:rsidP="00185391">
                                    <w:pPr>
                                      <w:pStyle w:val="NoSpacing"/>
                                      <w:spacing w:before="40" w:after="40"/>
                                      <w:jc w:val="center"/>
                                      <w:rPr>
                                        <w:caps/>
                                        <w:color w:val="492C46" w:themeColor="accent5" w:themeShade="80"/>
                                        <w:sz w:val="28"/>
                                        <w:szCs w:val="28"/>
                                      </w:rPr>
                                    </w:pPr>
                                    <w:r>
                                      <w:rPr>
                                        <w:caps/>
                                        <w:color w:val="492C46" w:themeColor="accent5" w:themeShade="80"/>
                                        <w:sz w:val="28"/>
                                        <w:szCs w:val="28"/>
                                      </w:rPr>
                                      <w:t>Using Analog Device’s Adalm-PHaser</w:t>
                                    </w:r>
                                  </w:p>
                                </w:sdtContent>
                              </w:sdt>
                              <w:p w14:paraId="679F1FF2" w14:textId="77777777" w:rsidR="001F7299" w:rsidRDefault="001F7299" w:rsidP="001F7299">
                                <w:pPr>
                                  <w:pStyle w:val="NoSpacing"/>
                                  <w:spacing w:before="80" w:after="40"/>
                                  <w:jc w:val="center"/>
                                  <w:rPr>
                                    <w:b/>
                                    <w:bCs/>
                                    <w:sz w:val="28"/>
                                    <w:szCs w:val="28"/>
                                  </w:rPr>
                                </w:pPr>
                              </w:p>
                              <w:p w14:paraId="57F4E839" w14:textId="7F696A89" w:rsidR="00185391" w:rsidRDefault="001F7299" w:rsidP="001F7299">
                                <w:pPr>
                                  <w:pStyle w:val="NoSpacing"/>
                                  <w:spacing w:before="80" w:after="40"/>
                                  <w:jc w:val="center"/>
                                  <w:rPr>
                                    <w:b/>
                                    <w:bCs/>
                                    <w:sz w:val="28"/>
                                    <w:szCs w:val="28"/>
                                  </w:rPr>
                                </w:pPr>
                                <w:r>
                                  <w:rPr>
                                    <w:b/>
                                    <w:bCs/>
                                    <w:sz w:val="28"/>
                                    <w:szCs w:val="28"/>
                                  </w:rPr>
                                  <w:t>June 20, 2022</w:t>
                                </w:r>
                              </w:p>
                              <w:p w14:paraId="647F6A0E" w14:textId="77777777" w:rsidR="008D674A" w:rsidRDefault="008D674A" w:rsidP="001F7299">
                                <w:pPr>
                                  <w:pStyle w:val="NoSpacing"/>
                                  <w:spacing w:before="80" w:after="40"/>
                                  <w:jc w:val="center"/>
                                  <w:rPr>
                                    <w:b/>
                                    <w:bCs/>
                                    <w:sz w:val="28"/>
                                    <w:szCs w:val="28"/>
                                  </w:rPr>
                                </w:pPr>
                              </w:p>
                              <w:p w14:paraId="1EC42C98" w14:textId="364AA5F1" w:rsidR="006864D1" w:rsidRDefault="006864D1" w:rsidP="001F7299">
                                <w:pPr>
                                  <w:pStyle w:val="NoSpacing"/>
                                  <w:spacing w:before="80" w:after="40"/>
                                  <w:jc w:val="center"/>
                                  <w:rPr>
                                    <w:b/>
                                    <w:bCs/>
                                    <w:sz w:val="28"/>
                                    <w:szCs w:val="28"/>
                                  </w:rPr>
                                </w:pPr>
                              </w:p>
                              <w:p w14:paraId="68CCED8F" w14:textId="18C26D14" w:rsidR="008D674A" w:rsidRDefault="008D674A" w:rsidP="001F7299">
                                <w:pPr>
                                  <w:pStyle w:val="NoSpacing"/>
                                  <w:spacing w:before="80" w:after="40"/>
                                  <w:jc w:val="center"/>
                                  <w:rPr>
                                    <w:b/>
                                    <w:bCs/>
                                    <w:sz w:val="28"/>
                                    <w:szCs w:val="28"/>
                                  </w:rPr>
                                </w:pPr>
                              </w:p>
                              <w:p w14:paraId="75DF61D8" w14:textId="15B9838C" w:rsidR="008D674A" w:rsidRDefault="008D674A" w:rsidP="001F7299">
                                <w:pPr>
                                  <w:pStyle w:val="NoSpacing"/>
                                  <w:spacing w:before="80" w:after="40"/>
                                  <w:jc w:val="center"/>
                                  <w:rPr>
                                    <w:b/>
                                    <w:bCs/>
                                    <w:sz w:val="28"/>
                                    <w:szCs w:val="28"/>
                                  </w:rPr>
                                </w:pPr>
                              </w:p>
                              <w:p w14:paraId="08F850E1" w14:textId="39437200" w:rsidR="008D674A" w:rsidRDefault="008D674A" w:rsidP="001F7299">
                                <w:pPr>
                                  <w:pStyle w:val="NoSpacing"/>
                                  <w:spacing w:before="80" w:after="40"/>
                                  <w:jc w:val="center"/>
                                  <w:rPr>
                                    <w:b/>
                                    <w:bCs/>
                                    <w:sz w:val="28"/>
                                    <w:szCs w:val="28"/>
                                  </w:rPr>
                                </w:pPr>
                              </w:p>
                              <w:p w14:paraId="6B792E8F" w14:textId="22FC0582" w:rsidR="008D674A" w:rsidRDefault="008D674A" w:rsidP="001F7299">
                                <w:pPr>
                                  <w:pStyle w:val="NoSpacing"/>
                                  <w:spacing w:before="80" w:after="40"/>
                                  <w:jc w:val="center"/>
                                  <w:rPr>
                                    <w:b/>
                                    <w:bCs/>
                                    <w:sz w:val="28"/>
                                    <w:szCs w:val="28"/>
                                  </w:rPr>
                                </w:pPr>
                              </w:p>
                              <w:p w14:paraId="396C12E2" w14:textId="021D4CF6" w:rsidR="008D674A" w:rsidRDefault="008D674A" w:rsidP="001F7299">
                                <w:pPr>
                                  <w:pStyle w:val="NoSpacing"/>
                                  <w:spacing w:before="80" w:after="40"/>
                                  <w:jc w:val="center"/>
                                  <w:rPr>
                                    <w:b/>
                                    <w:bCs/>
                                    <w:sz w:val="28"/>
                                    <w:szCs w:val="28"/>
                                  </w:rPr>
                                </w:pPr>
                              </w:p>
                              <w:p w14:paraId="391E1936" w14:textId="52BA0E07" w:rsidR="008D674A" w:rsidRDefault="008D674A" w:rsidP="001F7299">
                                <w:pPr>
                                  <w:pStyle w:val="NoSpacing"/>
                                  <w:spacing w:before="80" w:after="40"/>
                                  <w:jc w:val="center"/>
                                  <w:rPr>
                                    <w:b/>
                                    <w:bCs/>
                                    <w:sz w:val="28"/>
                                    <w:szCs w:val="28"/>
                                  </w:rPr>
                                </w:pPr>
                              </w:p>
                              <w:p w14:paraId="46B8F21E" w14:textId="749B94FA" w:rsidR="008D674A" w:rsidRDefault="008D674A" w:rsidP="001F7299">
                                <w:pPr>
                                  <w:pStyle w:val="NoSpacing"/>
                                  <w:spacing w:before="80" w:after="40"/>
                                  <w:jc w:val="center"/>
                                  <w:rPr>
                                    <w:b/>
                                    <w:bCs/>
                                    <w:sz w:val="28"/>
                                    <w:szCs w:val="28"/>
                                  </w:rPr>
                                </w:pPr>
                              </w:p>
                              <w:p w14:paraId="0FAF33C2" w14:textId="4F61538C" w:rsidR="008D674A" w:rsidRDefault="008D674A" w:rsidP="001F7299">
                                <w:pPr>
                                  <w:pStyle w:val="NoSpacing"/>
                                  <w:spacing w:before="80" w:after="40"/>
                                  <w:jc w:val="center"/>
                                  <w:rPr>
                                    <w:b/>
                                    <w:bCs/>
                                    <w:sz w:val="28"/>
                                    <w:szCs w:val="28"/>
                                  </w:rPr>
                                </w:pPr>
                              </w:p>
                              <w:p w14:paraId="63CEF2EE" w14:textId="154A82D5" w:rsidR="008D674A" w:rsidRDefault="008D674A" w:rsidP="001F7299">
                                <w:pPr>
                                  <w:pStyle w:val="NoSpacing"/>
                                  <w:spacing w:before="80" w:after="40"/>
                                  <w:jc w:val="center"/>
                                  <w:rPr>
                                    <w:b/>
                                    <w:bCs/>
                                    <w:sz w:val="28"/>
                                    <w:szCs w:val="28"/>
                                  </w:rPr>
                                </w:pPr>
                              </w:p>
                              <w:p w14:paraId="6689EE35" w14:textId="77777777" w:rsidR="008D674A" w:rsidRDefault="008D674A" w:rsidP="001F7299">
                                <w:pPr>
                                  <w:pStyle w:val="NoSpacing"/>
                                  <w:spacing w:before="80" w:after="40"/>
                                  <w:jc w:val="center"/>
                                  <w:rPr>
                                    <w:b/>
                                    <w:bCs/>
                                    <w:sz w:val="28"/>
                                    <w:szCs w:val="28"/>
                                  </w:rPr>
                                </w:pPr>
                              </w:p>
                              <w:p w14:paraId="22D664CD" w14:textId="15E5CDBD" w:rsidR="008D674A" w:rsidRDefault="008D674A" w:rsidP="001F7299">
                                <w:pPr>
                                  <w:pStyle w:val="NoSpacing"/>
                                  <w:spacing w:before="80" w:after="40"/>
                                  <w:jc w:val="center"/>
                                  <w:rPr>
                                    <w:b/>
                                    <w:bCs/>
                                    <w:sz w:val="28"/>
                                    <w:szCs w:val="28"/>
                                  </w:rPr>
                                </w:pPr>
                              </w:p>
                              <w:p w14:paraId="2C128728" w14:textId="5DD7C58C" w:rsidR="008D674A" w:rsidRDefault="008D674A" w:rsidP="001F7299">
                                <w:pPr>
                                  <w:pStyle w:val="NoSpacing"/>
                                  <w:spacing w:before="80" w:after="40"/>
                                  <w:jc w:val="center"/>
                                  <w:rPr>
                                    <w:b/>
                                    <w:bCs/>
                                    <w:sz w:val="28"/>
                                    <w:szCs w:val="28"/>
                                  </w:rPr>
                                </w:pPr>
                              </w:p>
                              <w:p w14:paraId="39C278A8" w14:textId="77777777" w:rsidR="008D674A" w:rsidRDefault="008D674A" w:rsidP="001F7299">
                                <w:pPr>
                                  <w:pStyle w:val="NoSpacing"/>
                                  <w:spacing w:before="80" w:after="40"/>
                                  <w:jc w:val="center"/>
                                  <w:rPr>
                                    <w:b/>
                                    <w:bCs/>
                                    <w:sz w:val="28"/>
                                    <w:szCs w:val="28"/>
                                  </w:rPr>
                                </w:pPr>
                              </w:p>
                              <w:p w14:paraId="550908D1" w14:textId="0FB177DC" w:rsidR="006864D1" w:rsidRDefault="006864D1" w:rsidP="006864D1">
                                <w:pPr>
                                  <w:pStyle w:val="NoSpacing"/>
                                  <w:spacing w:before="80" w:after="40"/>
                                  <w:jc w:val="center"/>
                                  <w:rPr>
                                    <w:caps/>
                                    <w:color w:val="92588D" w:themeColor="accent5"/>
                                    <w:sz w:val="24"/>
                                    <w:szCs w:val="24"/>
                                  </w:rPr>
                                </w:pPr>
                                <w:r>
                                  <w:rPr>
                                    <w:noProof/>
                                  </w:rPr>
                                  <w:drawing>
                                    <wp:inline distT="0" distB="0" distL="0" distR="0" wp14:anchorId="264FE068" wp14:editId="2F7866A4">
                                      <wp:extent cx="3997842" cy="3247784"/>
                                      <wp:effectExtent l="0" t="0" r="3175" b="0"/>
                                      <wp:docPr id="119" name="Picture 119"/>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rotWithShape="1">
                                              <a:blip r:embed="rId8">
                                                <a:extLst>
                                                  <a:ext uri="{28A0092B-C50C-407E-A947-70E740481C1C}">
                                                    <a14:useLocalDpi xmlns:a14="http://schemas.microsoft.com/office/drawing/2010/main" val="0"/>
                                                  </a:ext>
                                                </a:extLst>
                                              </a:blip>
                                              <a:srcRect r="9309"/>
                                              <a:stretch/>
                                            </pic:blipFill>
                                            <pic:spPr bwMode="auto">
                                              <a:xfrm>
                                                <a:off x="0" y="0"/>
                                                <a:ext cx="3998211" cy="3248084"/>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6CCB61D" id="_x0000_t202" coordsize="21600,21600" o:spt="202" path="m,l,21600r21600,l21600,xe">
                    <v:stroke joinstyle="miter"/>
                    <v:path gradientshapeok="t" o:connecttype="rect"/>
                  </v:shapetype>
                  <v:shape id="Text Box 131" o:spid="_x0000_s1026" type="#_x0000_t202" style="position:absolute;margin-left:0;margin-top:46.65pt;width:369pt;height:529.2pt;z-index:251660288;visibility:visible;mso-wrap-style:square;mso-width-percent:790;mso-height-percent:350;mso-wrap-distance-left:14.4pt;mso-wrap-distance-top:0;mso-wrap-distance-right:14.4pt;mso-wrap-distance-bottom:0;mso-position-horizontal:center;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" filled="f" stroked="f" strokeweight=".5pt">
                    <v:textbox style="mso-fit-shape-to-text:t" inset="0,0,0,0">
                      <w:txbxContent>
                        <w:p w14:paraId="1E980439" w14:textId="2A0E01DD" w:rsidR="00185391" w:rsidRDefault="00A43B5B" w:rsidP="00185391">
                          <w:pPr>
                            <w:pStyle w:val="NoSpacing"/>
                            <w:spacing w:before="40" w:after="560" w:line="216" w:lineRule="auto"/>
                            <w:jc w:val="center"/>
                            <w:rPr>
                              <w:color w:val="5B9BD5" w:themeColor="accent1"/>
                              <w:sz w:val="72"/>
                              <w:szCs w:val="72"/>
                            </w:rPr>
                          </w:pPr>
                          <w:sdt>
                            <w:sdtPr>
                              <w:rPr>
                                <w:color w:val="5B9BD5"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185391">
                                <w:rPr>
                                  <w:color w:val="5B9BD5" w:themeColor="accent1"/>
                                  <w:sz w:val="72"/>
                                  <w:szCs w:val="72"/>
                                </w:rPr>
                                <w:t>Phased Array Exploration Workshop</w:t>
                              </w:r>
                            </w:sdtContent>
                          </w:sdt>
                        </w:p>
                        <w:sdt>
                          <w:sdtPr>
                            <w:rPr>
                              <w:caps/>
                              <w:color w:val="492C46"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8E6C3DE" w14:textId="01485772" w:rsidR="00185391" w:rsidRDefault="00185391" w:rsidP="00185391">
                              <w:pPr>
                                <w:pStyle w:val="NoSpacing"/>
                                <w:spacing w:before="40" w:after="40"/>
                                <w:jc w:val="center"/>
                                <w:rPr>
                                  <w:caps/>
                                  <w:color w:val="492C46" w:themeColor="accent5" w:themeShade="80"/>
                                  <w:sz w:val="28"/>
                                  <w:szCs w:val="28"/>
                                </w:rPr>
                              </w:pPr>
                              <w:r>
                                <w:rPr>
                                  <w:caps/>
                                  <w:color w:val="492C46" w:themeColor="accent5" w:themeShade="80"/>
                                  <w:sz w:val="28"/>
                                  <w:szCs w:val="28"/>
                                </w:rPr>
                                <w:t>Using Analog Device’s Adalm-PHaser</w:t>
                              </w:r>
                            </w:p>
                          </w:sdtContent>
                        </w:sdt>
                        <w:p w14:paraId="679F1FF2" w14:textId="77777777" w:rsidR="001F7299" w:rsidRDefault="001F7299" w:rsidP="001F7299">
                          <w:pPr>
                            <w:pStyle w:val="NoSpacing"/>
                            <w:spacing w:before="80" w:after="40"/>
                            <w:jc w:val="center"/>
                            <w:rPr>
                              <w:b/>
                              <w:bCs/>
                              <w:sz w:val="28"/>
                              <w:szCs w:val="28"/>
                            </w:rPr>
                          </w:pPr>
                        </w:p>
                        <w:p w14:paraId="57F4E839" w14:textId="7F696A89" w:rsidR="00185391" w:rsidRDefault="001F7299" w:rsidP="001F7299">
                          <w:pPr>
                            <w:pStyle w:val="NoSpacing"/>
                            <w:spacing w:before="80" w:after="40"/>
                            <w:jc w:val="center"/>
                            <w:rPr>
                              <w:b/>
                              <w:bCs/>
                              <w:sz w:val="28"/>
                              <w:szCs w:val="28"/>
                            </w:rPr>
                          </w:pPr>
                          <w:r>
                            <w:rPr>
                              <w:b/>
                              <w:bCs/>
                              <w:sz w:val="28"/>
                              <w:szCs w:val="28"/>
                            </w:rPr>
                            <w:t>June 20, 2022</w:t>
                          </w:r>
                        </w:p>
                        <w:p w14:paraId="647F6A0E" w14:textId="77777777" w:rsidR="008D674A" w:rsidRDefault="008D674A" w:rsidP="001F7299">
                          <w:pPr>
                            <w:pStyle w:val="NoSpacing"/>
                            <w:spacing w:before="80" w:after="40"/>
                            <w:jc w:val="center"/>
                            <w:rPr>
                              <w:b/>
                              <w:bCs/>
                              <w:sz w:val="28"/>
                              <w:szCs w:val="28"/>
                            </w:rPr>
                          </w:pPr>
                        </w:p>
                        <w:p w14:paraId="1EC42C98" w14:textId="364AA5F1" w:rsidR="006864D1" w:rsidRDefault="006864D1" w:rsidP="001F7299">
                          <w:pPr>
                            <w:pStyle w:val="NoSpacing"/>
                            <w:spacing w:before="80" w:after="40"/>
                            <w:jc w:val="center"/>
                            <w:rPr>
                              <w:b/>
                              <w:bCs/>
                              <w:sz w:val="28"/>
                              <w:szCs w:val="28"/>
                            </w:rPr>
                          </w:pPr>
                        </w:p>
                        <w:p w14:paraId="68CCED8F" w14:textId="18C26D14" w:rsidR="008D674A" w:rsidRDefault="008D674A" w:rsidP="001F7299">
                          <w:pPr>
                            <w:pStyle w:val="NoSpacing"/>
                            <w:spacing w:before="80" w:after="40"/>
                            <w:jc w:val="center"/>
                            <w:rPr>
                              <w:b/>
                              <w:bCs/>
                              <w:sz w:val="28"/>
                              <w:szCs w:val="28"/>
                            </w:rPr>
                          </w:pPr>
                        </w:p>
                        <w:p w14:paraId="75DF61D8" w14:textId="15B9838C" w:rsidR="008D674A" w:rsidRDefault="008D674A" w:rsidP="001F7299">
                          <w:pPr>
                            <w:pStyle w:val="NoSpacing"/>
                            <w:spacing w:before="80" w:after="40"/>
                            <w:jc w:val="center"/>
                            <w:rPr>
                              <w:b/>
                              <w:bCs/>
                              <w:sz w:val="28"/>
                              <w:szCs w:val="28"/>
                            </w:rPr>
                          </w:pPr>
                        </w:p>
                        <w:p w14:paraId="08F850E1" w14:textId="39437200" w:rsidR="008D674A" w:rsidRDefault="008D674A" w:rsidP="001F7299">
                          <w:pPr>
                            <w:pStyle w:val="NoSpacing"/>
                            <w:spacing w:before="80" w:after="40"/>
                            <w:jc w:val="center"/>
                            <w:rPr>
                              <w:b/>
                              <w:bCs/>
                              <w:sz w:val="28"/>
                              <w:szCs w:val="28"/>
                            </w:rPr>
                          </w:pPr>
                        </w:p>
                        <w:p w14:paraId="6B792E8F" w14:textId="22FC0582" w:rsidR="008D674A" w:rsidRDefault="008D674A" w:rsidP="001F7299">
                          <w:pPr>
                            <w:pStyle w:val="NoSpacing"/>
                            <w:spacing w:before="80" w:after="40"/>
                            <w:jc w:val="center"/>
                            <w:rPr>
                              <w:b/>
                              <w:bCs/>
                              <w:sz w:val="28"/>
                              <w:szCs w:val="28"/>
                            </w:rPr>
                          </w:pPr>
                        </w:p>
                        <w:p w14:paraId="396C12E2" w14:textId="021D4CF6" w:rsidR="008D674A" w:rsidRDefault="008D674A" w:rsidP="001F7299">
                          <w:pPr>
                            <w:pStyle w:val="NoSpacing"/>
                            <w:spacing w:before="80" w:after="40"/>
                            <w:jc w:val="center"/>
                            <w:rPr>
                              <w:b/>
                              <w:bCs/>
                              <w:sz w:val="28"/>
                              <w:szCs w:val="28"/>
                            </w:rPr>
                          </w:pPr>
                        </w:p>
                        <w:p w14:paraId="391E1936" w14:textId="52BA0E07" w:rsidR="008D674A" w:rsidRDefault="008D674A" w:rsidP="001F7299">
                          <w:pPr>
                            <w:pStyle w:val="NoSpacing"/>
                            <w:spacing w:before="80" w:after="40"/>
                            <w:jc w:val="center"/>
                            <w:rPr>
                              <w:b/>
                              <w:bCs/>
                              <w:sz w:val="28"/>
                              <w:szCs w:val="28"/>
                            </w:rPr>
                          </w:pPr>
                        </w:p>
                        <w:p w14:paraId="46B8F21E" w14:textId="749B94FA" w:rsidR="008D674A" w:rsidRDefault="008D674A" w:rsidP="001F7299">
                          <w:pPr>
                            <w:pStyle w:val="NoSpacing"/>
                            <w:spacing w:before="80" w:after="40"/>
                            <w:jc w:val="center"/>
                            <w:rPr>
                              <w:b/>
                              <w:bCs/>
                              <w:sz w:val="28"/>
                              <w:szCs w:val="28"/>
                            </w:rPr>
                          </w:pPr>
                        </w:p>
                        <w:p w14:paraId="0FAF33C2" w14:textId="4F61538C" w:rsidR="008D674A" w:rsidRDefault="008D674A" w:rsidP="001F7299">
                          <w:pPr>
                            <w:pStyle w:val="NoSpacing"/>
                            <w:spacing w:before="80" w:after="40"/>
                            <w:jc w:val="center"/>
                            <w:rPr>
                              <w:b/>
                              <w:bCs/>
                              <w:sz w:val="28"/>
                              <w:szCs w:val="28"/>
                            </w:rPr>
                          </w:pPr>
                        </w:p>
                        <w:p w14:paraId="63CEF2EE" w14:textId="154A82D5" w:rsidR="008D674A" w:rsidRDefault="008D674A" w:rsidP="001F7299">
                          <w:pPr>
                            <w:pStyle w:val="NoSpacing"/>
                            <w:spacing w:before="80" w:after="40"/>
                            <w:jc w:val="center"/>
                            <w:rPr>
                              <w:b/>
                              <w:bCs/>
                              <w:sz w:val="28"/>
                              <w:szCs w:val="28"/>
                            </w:rPr>
                          </w:pPr>
                        </w:p>
                        <w:p w14:paraId="6689EE35" w14:textId="77777777" w:rsidR="008D674A" w:rsidRDefault="008D674A" w:rsidP="001F7299">
                          <w:pPr>
                            <w:pStyle w:val="NoSpacing"/>
                            <w:spacing w:before="80" w:after="40"/>
                            <w:jc w:val="center"/>
                            <w:rPr>
                              <w:b/>
                              <w:bCs/>
                              <w:sz w:val="28"/>
                              <w:szCs w:val="28"/>
                            </w:rPr>
                          </w:pPr>
                        </w:p>
                        <w:p w14:paraId="22D664CD" w14:textId="15E5CDBD" w:rsidR="008D674A" w:rsidRDefault="008D674A" w:rsidP="001F7299">
                          <w:pPr>
                            <w:pStyle w:val="NoSpacing"/>
                            <w:spacing w:before="80" w:after="40"/>
                            <w:jc w:val="center"/>
                            <w:rPr>
                              <w:b/>
                              <w:bCs/>
                              <w:sz w:val="28"/>
                              <w:szCs w:val="28"/>
                            </w:rPr>
                          </w:pPr>
                        </w:p>
                        <w:p w14:paraId="2C128728" w14:textId="5DD7C58C" w:rsidR="008D674A" w:rsidRDefault="008D674A" w:rsidP="001F7299">
                          <w:pPr>
                            <w:pStyle w:val="NoSpacing"/>
                            <w:spacing w:before="80" w:after="40"/>
                            <w:jc w:val="center"/>
                            <w:rPr>
                              <w:b/>
                              <w:bCs/>
                              <w:sz w:val="28"/>
                              <w:szCs w:val="28"/>
                            </w:rPr>
                          </w:pPr>
                        </w:p>
                        <w:p w14:paraId="39C278A8" w14:textId="77777777" w:rsidR="008D674A" w:rsidRDefault="008D674A" w:rsidP="001F7299">
                          <w:pPr>
                            <w:pStyle w:val="NoSpacing"/>
                            <w:spacing w:before="80" w:after="40"/>
                            <w:jc w:val="center"/>
                            <w:rPr>
                              <w:b/>
                              <w:bCs/>
                              <w:sz w:val="28"/>
                              <w:szCs w:val="28"/>
                            </w:rPr>
                          </w:pPr>
                        </w:p>
                        <w:p w14:paraId="550908D1" w14:textId="0FB177DC" w:rsidR="006864D1" w:rsidRDefault="006864D1" w:rsidP="006864D1">
                          <w:pPr>
                            <w:pStyle w:val="NoSpacing"/>
                            <w:spacing w:before="80" w:after="40"/>
                            <w:jc w:val="center"/>
                            <w:rPr>
                              <w:caps/>
                              <w:color w:val="92588D" w:themeColor="accent5"/>
                              <w:sz w:val="24"/>
                              <w:szCs w:val="24"/>
                            </w:rPr>
                          </w:pPr>
                          <w:r>
                            <w:rPr>
                              <w:noProof/>
                            </w:rPr>
                            <w:drawing>
                              <wp:inline distT="0" distB="0" distL="0" distR="0" wp14:anchorId="264FE068" wp14:editId="2F7866A4">
                                <wp:extent cx="3997842" cy="3247784"/>
                                <wp:effectExtent l="0" t="0" r="3175" b="0"/>
                                <wp:docPr id="119" name="Picture 119"/>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rotWithShape="1">
                                        <a:blip r:embed="rId8">
                                          <a:extLst>
                                            <a:ext uri="{28A0092B-C50C-407E-A947-70E740481C1C}">
                                              <a14:useLocalDpi xmlns:a14="http://schemas.microsoft.com/office/drawing/2010/main" val="0"/>
                                            </a:ext>
                                          </a:extLst>
                                        </a:blip>
                                        <a:srcRect r="9309"/>
                                        <a:stretch/>
                                      </pic:blipFill>
                                      <pic:spPr bwMode="auto">
                                        <a:xfrm>
                                          <a:off x="0" y="0"/>
                                          <a:ext cx="3998211" cy="3248084"/>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anchorx="margin" anchory="page"/>
                  </v:shape>
                </w:pict>
              </mc:Fallback>
            </mc:AlternateContent>
          </w:r>
        </w:p>
        <w:p w14:paraId="2EBA23E8" w14:textId="7936AF0A" w:rsidR="005A50FE" w:rsidRDefault="00634310" w:rsidP="005A50FE">
          <w:pPr>
            <w:jc w:val="center"/>
          </w:pPr>
          <w:r w:rsidRPr="00634310">
            <w:t xml:space="preserve"> </w:t>
          </w:r>
        </w:p>
        <w:p w14:paraId="41E6014D" w14:textId="77777777" w:rsidR="005A50FE" w:rsidRDefault="005A50FE" w:rsidP="005A50FE">
          <w:pPr>
            <w:jc w:val="center"/>
          </w:pPr>
        </w:p>
        <w:p w14:paraId="33A16FE1" w14:textId="72944C05" w:rsidR="005A50FE" w:rsidRDefault="005A50FE" w:rsidP="005A50FE">
          <w:pPr>
            <w:jc w:val="center"/>
          </w:pPr>
        </w:p>
        <w:p w14:paraId="7EAE28D9" w14:textId="714C1E87" w:rsidR="00185391" w:rsidRPr="005A50FE" w:rsidRDefault="00A43B5B" w:rsidP="005A50FE">
          <w:pPr>
            <w:jc w:val="center"/>
          </w:pPr>
        </w:p>
      </w:sdtContent>
    </w:sdt>
    <w:sdt>
      <w:sdtPr>
        <w:rPr>
          <w:rFonts w:asciiTheme="minorHAnsi" w:eastAsiaTheme="minorHAnsi" w:hAnsiTheme="minorHAnsi" w:cstheme="minorBidi"/>
          <w:color w:val="404040" w:themeColor="text1" w:themeTint="BF"/>
          <w:sz w:val="18"/>
          <w:szCs w:val="18"/>
          <w:lang w:eastAsia="ja-JP"/>
        </w:rPr>
        <w:id w:val="-567739352"/>
        <w:docPartObj>
          <w:docPartGallery w:val="Table of Contents"/>
          <w:docPartUnique/>
        </w:docPartObj>
      </w:sdtPr>
      <w:sdtEndPr>
        <w:rPr>
          <w:b/>
          <w:bCs/>
          <w:noProof/>
        </w:rPr>
      </w:sdtEndPr>
      <w:sdtContent>
        <w:p w14:paraId="1C34FB51" w14:textId="77777777" w:rsidR="005A50FE" w:rsidRDefault="005A50FE">
          <w:pPr>
            <w:pStyle w:val="TOCHeading"/>
            <w:rPr>
              <w:rFonts w:asciiTheme="minorHAnsi" w:eastAsiaTheme="minorHAnsi" w:hAnsiTheme="minorHAnsi" w:cstheme="minorBidi"/>
              <w:color w:val="404040" w:themeColor="text1" w:themeTint="BF"/>
              <w:sz w:val="18"/>
              <w:szCs w:val="18"/>
              <w:lang w:eastAsia="ja-JP"/>
            </w:rPr>
          </w:pPr>
        </w:p>
        <w:p w14:paraId="2B5726CA" w14:textId="103C157C" w:rsidR="005A50FE" w:rsidRDefault="005A50FE">
          <w:r>
            <w:rPr>
              <w:noProof/>
            </w:rPr>
            <w:drawing>
              <wp:anchor distT="0" distB="0" distL="114300" distR="114300" simplePos="0" relativeHeight="251674624" behindDoc="0" locked="0" layoutInCell="1" allowOverlap="1" wp14:anchorId="43251695" wp14:editId="762627D3">
                <wp:simplePos x="0" y="0"/>
                <wp:positionH relativeFrom="margin">
                  <wp:align>center</wp:align>
                </wp:positionH>
                <wp:positionV relativeFrom="paragraph">
                  <wp:posOffset>563275</wp:posOffset>
                </wp:positionV>
                <wp:extent cx="6596185" cy="2977116"/>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96185" cy="2977116"/>
                        </a:xfrm>
                        <a:prstGeom prst="rect">
                          <a:avLst/>
                        </a:prstGeom>
                        <a:noFill/>
                      </pic:spPr>
                    </pic:pic>
                  </a:graphicData>
                </a:graphic>
                <wp14:sizeRelH relativeFrom="margin">
                  <wp14:pctWidth>0</wp14:pctWidth>
                </wp14:sizeRelH>
                <wp14:sizeRelV relativeFrom="margin">
                  <wp14:pctHeight>0</wp14:pctHeight>
                </wp14:sizeRelV>
              </wp:anchor>
            </w:drawing>
          </w:r>
          <w:r>
            <w:br w:type="page"/>
          </w:r>
        </w:p>
        <w:p w14:paraId="13117DD0" w14:textId="379A08FA" w:rsidR="00A85930" w:rsidRDefault="00A85930">
          <w:pPr>
            <w:pStyle w:val="TOCHeading"/>
          </w:pPr>
          <w:r>
            <w:lastRenderedPageBreak/>
            <w:t>Contents</w:t>
          </w:r>
        </w:p>
        <w:p w14:paraId="03CD8BF5" w14:textId="3937DC5B" w:rsidR="003E1770" w:rsidRDefault="00A85930">
          <w:pPr>
            <w:pStyle w:val="TOC1"/>
            <w:tabs>
              <w:tab w:val="right" w:leader="dot" w:pos="9350"/>
            </w:tabs>
            <w:rPr>
              <w:rFonts w:eastAsiaTheme="minorEastAsia"/>
              <w:noProof/>
              <w:color w:val="auto"/>
              <w:sz w:val="22"/>
              <w:szCs w:val="22"/>
              <w:lang w:eastAsia="en-US"/>
            </w:rPr>
          </w:pPr>
          <w:r>
            <w:fldChar w:fldCharType="begin"/>
          </w:r>
          <w:r>
            <w:instrText xml:space="preserve"> TOC \o "1-3" \h \z \u </w:instrText>
          </w:r>
          <w:r>
            <w:fldChar w:fldCharType="separate"/>
          </w:r>
          <w:hyperlink w:anchor="_Toc106271029" w:history="1">
            <w:r w:rsidR="003E1770" w:rsidRPr="00874869">
              <w:rPr>
                <w:rStyle w:val="Hyperlink"/>
                <w:noProof/>
              </w:rPr>
              <w:t>Introduction</w:t>
            </w:r>
            <w:r w:rsidR="003E1770">
              <w:rPr>
                <w:noProof/>
                <w:webHidden/>
              </w:rPr>
              <w:tab/>
            </w:r>
            <w:r w:rsidR="003E1770">
              <w:rPr>
                <w:noProof/>
                <w:webHidden/>
              </w:rPr>
              <w:fldChar w:fldCharType="begin"/>
            </w:r>
            <w:r w:rsidR="003E1770">
              <w:rPr>
                <w:noProof/>
                <w:webHidden/>
              </w:rPr>
              <w:instrText xml:space="preserve"> PAGEREF _Toc106271029 \h </w:instrText>
            </w:r>
            <w:r w:rsidR="003E1770">
              <w:rPr>
                <w:noProof/>
                <w:webHidden/>
              </w:rPr>
            </w:r>
            <w:r w:rsidR="003E1770">
              <w:rPr>
                <w:noProof/>
                <w:webHidden/>
              </w:rPr>
              <w:fldChar w:fldCharType="separate"/>
            </w:r>
            <w:r w:rsidR="00DC3E69">
              <w:rPr>
                <w:noProof/>
                <w:webHidden/>
              </w:rPr>
              <w:t>3</w:t>
            </w:r>
            <w:r w:rsidR="003E1770">
              <w:rPr>
                <w:noProof/>
                <w:webHidden/>
              </w:rPr>
              <w:fldChar w:fldCharType="end"/>
            </w:r>
          </w:hyperlink>
        </w:p>
        <w:p w14:paraId="7F7EDFCF" w14:textId="70470642" w:rsidR="003E1770" w:rsidRDefault="00A43B5B">
          <w:pPr>
            <w:pStyle w:val="TOC2"/>
            <w:tabs>
              <w:tab w:val="left" w:pos="660"/>
              <w:tab w:val="right" w:leader="dot" w:pos="9350"/>
            </w:tabs>
            <w:rPr>
              <w:rFonts w:eastAsiaTheme="minorEastAsia"/>
              <w:noProof/>
              <w:color w:val="auto"/>
              <w:sz w:val="22"/>
              <w:szCs w:val="22"/>
              <w:lang w:eastAsia="en-US"/>
            </w:rPr>
          </w:pPr>
          <w:hyperlink w:anchor="_Toc106271030" w:history="1">
            <w:r w:rsidR="003E1770" w:rsidRPr="00874869">
              <w:rPr>
                <w:rStyle w:val="Hyperlink"/>
                <w:noProof/>
              </w:rPr>
              <w:t>1.</w:t>
            </w:r>
            <w:r w:rsidR="003E1770">
              <w:rPr>
                <w:rFonts w:eastAsiaTheme="minorEastAsia"/>
                <w:noProof/>
                <w:color w:val="auto"/>
                <w:sz w:val="22"/>
                <w:szCs w:val="22"/>
                <w:lang w:eastAsia="en-US"/>
              </w:rPr>
              <w:tab/>
            </w:r>
            <w:r w:rsidR="003E1770" w:rsidRPr="00874869">
              <w:rPr>
                <w:rStyle w:val="Hyperlink"/>
                <w:noProof/>
              </w:rPr>
              <w:t>Background and Purpose</w:t>
            </w:r>
            <w:r w:rsidR="003E1770">
              <w:rPr>
                <w:noProof/>
                <w:webHidden/>
              </w:rPr>
              <w:tab/>
            </w:r>
            <w:r w:rsidR="003E1770">
              <w:rPr>
                <w:noProof/>
                <w:webHidden/>
              </w:rPr>
              <w:fldChar w:fldCharType="begin"/>
            </w:r>
            <w:r w:rsidR="003E1770">
              <w:rPr>
                <w:noProof/>
                <w:webHidden/>
              </w:rPr>
              <w:instrText xml:space="preserve"> PAGEREF _Toc106271030 \h </w:instrText>
            </w:r>
            <w:r w:rsidR="003E1770">
              <w:rPr>
                <w:noProof/>
                <w:webHidden/>
              </w:rPr>
            </w:r>
            <w:r w:rsidR="003E1770">
              <w:rPr>
                <w:noProof/>
                <w:webHidden/>
              </w:rPr>
              <w:fldChar w:fldCharType="separate"/>
            </w:r>
            <w:r w:rsidR="00DC3E69">
              <w:rPr>
                <w:noProof/>
                <w:webHidden/>
              </w:rPr>
              <w:t>3</w:t>
            </w:r>
            <w:r w:rsidR="003E1770">
              <w:rPr>
                <w:noProof/>
                <w:webHidden/>
              </w:rPr>
              <w:fldChar w:fldCharType="end"/>
            </w:r>
          </w:hyperlink>
        </w:p>
        <w:p w14:paraId="415D160A" w14:textId="667D2257" w:rsidR="003E1770" w:rsidRDefault="00A43B5B">
          <w:pPr>
            <w:pStyle w:val="TOC2"/>
            <w:tabs>
              <w:tab w:val="left" w:pos="660"/>
              <w:tab w:val="right" w:leader="dot" w:pos="9350"/>
            </w:tabs>
            <w:rPr>
              <w:rFonts w:eastAsiaTheme="minorEastAsia"/>
              <w:noProof/>
              <w:color w:val="auto"/>
              <w:sz w:val="22"/>
              <w:szCs w:val="22"/>
              <w:lang w:eastAsia="en-US"/>
            </w:rPr>
          </w:pPr>
          <w:hyperlink w:anchor="_Toc106271031" w:history="1">
            <w:r w:rsidR="003E1770" w:rsidRPr="00874869">
              <w:rPr>
                <w:rStyle w:val="Hyperlink"/>
                <w:noProof/>
              </w:rPr>
              <w:t>2.</w:t>
            </w:r>
            <w:r w:rsidR="003E1770">
              <w:rPr>
                <w:rFonts w:eastAsiaTheme="minorEastAsia"/>
                <w:noProof/>
                <w:color w:val="auto"/>
                <w:sz w:val="22"/>
                <w:szCs w:val="22"/>
                <w:lang w:eastAsia="en-US"/>
              </w:rPr>
              <w:tab/>
            </w:r>
            <w:r w:rsidR="003E1770" w:rsidRPr="00874869">
              <w:rPr>
                <w:rStyle w:val="Hyperlink"/>
                <w:noProof/>
              </w:rPr>
              <w:t>Additional Information and Resources</w:t>
            </w:r>
            <w:r w:rsidR="003E1770">
              <w:rPr>
                <w:noProof/>
                <w:webHidden/>
              </w:rPr>
              <w:tab/>
            </w:r>
            <w:r w:rsidR="003E1770">
              <w:rPr>
                <w:noProof/>
                <w:webHidden/>
              </w:rPr>
              <w:fldChar w:fldCharType="begin"/>
            </w:r>
            <w:r w:rsidR="003E1770">
              <w:rPr>
                <w:noProof/>
                <w:webHidden/>
              </w:rPr>
              <w:instrText xml:space="preserve"> PAGEREF _Toc106271031 \h </w:instrText>
            </w:r>
            <w:r w:rsidR="003E1770">
              <w:rPr>
                <w:noProof/>
                <w:webHidden/>
              </w:rPr>
            </w:r>
            <w:r w:rsidR="003E1770">
              <w:rPr>
                <w:noProof/>
                <w:webHidden/>
              </w:rPr>
              <w:fldChar w:fldCharType="separate"/>
            </w:r>
            <w:r w:rsidR="00DC3E69">
              <w:rPr>
                <w:noProof/>
                <w:webHidden/>
              </w:rPr>
              <w:t>3</w:t>
            </w:r>
            <w:r w:rsidR="003E1770">
              <w:rPr>
                <w:noProof/>
                <w:webHidden/>
              </w:rPr>
              <w:fldChar w:fldCharType="end"/>
            </w:r>
          </w:hyperlink>
        </w:p>
        <w:p w14:paraId="2B2351A1" w14:textId="0562BB24" w:rsidR="003E1770" w:rsidRDefault="00A43B5B">
          <w:pPr>
            <w:pStyle w:val="TOC2"/>
            <w:tabs>
              <w:tab w:val="left" w:pos="660"/>
              <w:tab w:val="right" w:leader="dot" w:pos="9350"/>
            </w:tabs>
            <w:rPr>
              <w:rFonts w:eastAsiaTheme="minorEastAsia"/>
              <w:noProof/>
              <w:color w:val="auto"/>
              <w:sz w:val="22"/>
              <w:szCs w:val="22"/>
              <w:lang w:eastAsia="en-US"/>
            </w:rPr>
          </w:pPr>
          <w:hyperlink w:anchor="_Toc106271032" w:history="1">
            <w:r w:rsidR="003E1770" w:rsidRPr="00874869">
              <w:rPr>
                <w:rStyle w:val="Hyperlink"/>
                <w:noProof/>
              </w:rPr>
              <w:t>3.</w:t>
            </w:r>
            <w:r w:rsidR="003E1770">
              <w:rPr>
                <w:rFonts w:eastAsiaTheme="minorEastAsia"/>
                <w:noProof/>
                <w:color w:val="auto"/>
                <w:sz w:val="22"/>
                <w:szCs w:val="22"/>
                <w:lang w:eastAsia="en-US"/>
              </w:rPr>
              <w:tab/>
            </w:r>
            <w:r w:rsidR="003E1770" w:rsidRPr="00874869">
              <w:rPr>
                <w:rStyle w:val="Hyperlink"/>
                <w:noProof/>
              </w:rPr>
              <w:t>Lab Setup</w:t>
            </w:r>
            <w:r w:rsidR="003E1770">
              <w:rPr>
                <w:noProof/>
                <w:webHidden/>
              </w:rPr>
              <w:tab/>
            </w:r>
            <w:r w:rsidR="003E1770">
              <w:rPr>
                <w:noProof/>
                <w:webHidden/>
              </w:rPr>
              <w:fldChar w:fldCharType="begin"/>
            </w:r>
            <w:r w:rsidR="003E1770">
              <w:rPr>
                <w:noProof/>
                <w:webHidden/>
              </w:rPr>
              <w:instrText xml:space="preserve"> PAGEREF _Toc106271032 \h </w:instrText>
            </w:r>
            <w:r w:rsidR="003E1770">
              <w:rPr>
                <w:noProof/>
                <w:webHidden/>
              </w:rPr>
            </w:r>
            <w:r w:rsidR="003E1770">
              <w:rPr>
                <w:noProof/>
                <w:webHidden/>
              </w:rPr>
              <w:fldChar w:fldCharType="separate"/>
            </w:r>
            <w:r w:rsidR="00DC3E69">
              <w:rPr>
                <w:noProof/>
                <w:webHidden/>
              </w:rPr>
              <w:t>4</w:t>
            </w:r>
            <w:r w:rsidR="003E1770">
              <w:rPr>
                <w:noProof/>
                <w:webHidden/>
              </w:rPr>
              <w:fldChar w:fldCharType="end"/>
            </w:r>
          </w:hyperlink>
        </w:p>
        <w:p w14:paraId="04FF58B8" w14:textId="41773FAD" w:rsidR="003E1770" w:rsidRDefault="00A43B5B">
          <w:pPr>
            <w:pStyle w:val="TOC1"/>
            <w:tabs>
              <w:tab w:val="right" w:leader="dot" w:pos="9350"/>
            </w:tabs>
            <w:rPr>
              <w:rFonts w:eastAsiaTheme="minorEastAsia"/>
              <w:noProof/>
              <w:color w:val="auto"/>
              <w:sz w:val="22"/>
              <w:szCs w:val="22"/>
              <w:lang w:eastAsia="en-US"/>
            </w:rPr>
          </w:pPr>
          <w:hyperlink w:anchor="_Toc106271033" w:history="1">
            <w:r w:rsidR="003E1770" w:rsidRPr="00874869">
              <w:rPr>
                <w:rStyle w:val="Hyperlink"/>
                <w:noProof/>
              </w:rPr>
              <w:t>SDR and Software Control</w:t>
            </w:r>
            <w:r w:rsidR="003E1770">
              <w:rPr>
                <w:noProof/>
                <w:webHidden/>
              </w:rPr>
              <w:tab/>
            </w:r>
            <w:r w:rsidR="003E1770">
              <w:rPr>
                <w:noProof/>
                <w:webHidden/>
              </w:rPr>
              <w:fldChar w:fldCharType="begin"/>
            </w:r>
            <w:r w:rsidR="003E1770">
              <w:rPr>
                <w:noProof/>
                <w:webHidden/>
              </w:rPr>
              <w:instrText xml:space="preserve"> PAGEREF _Toc106271033 \h </w:instrText>
            </w:r>
            <w:r w:rsidR="003E1770">
              <w:rPr>
                <w:noProof/>
                <w:webHidden/>
              </w:rPr>
            </w:r>
            <w:r w:rsidR="003E1770">
              <w:rPr>
                <w:noProof/>
                <w:webHidden/>
              </w:rPr>
              <w:fldChar w:fldCharType="separate"/>
            </w:r>
            <w:r w:rsidR="00DC3E69">
              <w:rPr>
                <w:noProof/>
                <w:webHidden/>
              </w:rPr>
              <w:t>7</w:t>
            </w:r>
            <w:r w:rsidR="003E1770">
              <w:rPr>
                <w:noProof/>
                <w:webHidden/>
              </w:rPr>
              <w:fldChar w:fldCharType="end"/>
            </w:r>
          </w:hyperlink>
        </w:p>
        <w:p w14:paraId="52FB4C68" w14:textId="2965E664" w:rsidR="003E1770" w:rsidRDefault="00A43B5B">
          <w:pPr>
            <w:pStyle w:val="TOC2"/>
            <w:tabs>
              <w:tab w:val="left" w:pos="660"/>
              <w:tab w:val="right" w:leader="dot" w:pos="9350"/>
            </w:tabs>
            <w:rPr>
              <w:rFonts w:eastAsiaTheme="minorEastAsia"/>
              <w:noProof/>
              <w:color w:val="auto"/>
              <w:sz w:val="22"/>
              <w:szCs w:val="22"/>
              <w:lang w:eastAsia="en-US"/>
            </w:rPr>
          </w:pPr>
          <w:hyperlink w:anchor="_Toc106271034" w:history="1">
            <w:r w:rsidR="003E1770" w:rsidRPr="00874869">
              <w:rPr>
                <w:rStyle w:val="Hyperlink"/>
                <w:noProof/>
              </w:rPr>
              <w:t>1.</w:t>
            </w:r>
            <w:r w:rsidR="003E1770">
              <w:rPr>
                <w:rFonts w:eastAsiaTheme="minorEastAsia"/>
                <w:noProof/>
                <w:color w:val="auto"/>
                <w:sz w:val="22"/>
                <w:szCs w:val="22"/>
                <w:lang w:eastAsia="en-US"/>
              </w:rPr>
              <w:tab/>
            </w:r>
            <w:r w:rsidR="003E1770" w:rsidRPr="00874869">
              <w:rPr>
                <w:rStyle w:val="Hyperlink"/>
                <w:noProof/>
              </w:rPr>
              <w:t>Training Objective</w:t>
            </w:r>
            <w:r w:rsidR="003E1770">
              <w:rPr>
                <w:noProof/>
                <w:webHidden/>
              </w:rPr>
              <w:tab/>
            </w:r>
            <w:r w:rsidR="003E1770">
              <w:rPr>
                <w:noProof/>
                <w:webHidden/>
              </w:rPr>
              <w:fldChar w:fldCharType="begin"/>
            </w:r>
            <w:r w:rsidR="003E1770">
              <w:rPr>
                <w:noProof/>
                <w:webHidden/>
              </w:rPr>
              <w:instrText xml:space="preserve"> PAGEREF _Toc106271034 \h </w:instrText>
            </w:r>
            <w:r w:rsidR="003E1770">
              <w:rPr>
                <w:noProof/>
                <w:webHidden/>
              </w:rPr>
            </w:r>
            <w:r w:rsidR="003E1770">
              <w:rPr>
                <w:noProof/>
                <w:webHidden/>
              </w:rPr>
              <w:fldChar w:fldCharType="separate"/>
            </w:r>
            <w:r w:rsidR="00DC3E69">
              <w:rPr>
                <w:noProof/>
                <w:webHidden/>
              </w:rPr>
              <w:t>7</w:t>
            </w:r>
            <w:r w:rsidR="003E1770">
              <w:rPr>
                <w:noProof/>
                <w:webHidden/>
              </w:rPr>
              <w:fldChar w:fldCharType="end"/>
            </w:r>
          </w:hyperlink>
        </w:p>
        <w:p w14:paraId="0DAF0927" w14:textId="668DD34C" w:rsidR="003E1770" w:rsidRDefault="00A43B5B">
          <w:pPr>
            <w:pStyle w:val="TOC2"/>
            <w:tabs>
              <w:tab w:val="left" w:pos="660"/>
              <w:tab w:val="right" w:leader="dot" w:pos="9350"/>
            </w:tabs>
            <w:rPr>
              <w:rFonts w:eastAsiaTheme="minorEastAsia"/>
              <w:noProof/>
              <w:color w:val="auto"/>
              <w:sz w:val="22"/>
              <w:szCs w:val="22"/>
              <w:lang w:eastAsia="en-US"/>
            </w:rPr>
          </w:pPr>
          <w:hyperlink w:anchor="_Toc106271035" w:history="1">
            <w:r w:rsidR="003E1770" w:rsidRPr="00874869">
              <w:rPr>
                <w:rStyle w:val="Hyperlink"/>
                <w:noProof/>
              </w:rPr>
              <w:t>2.</w:t>
            </w:r>
            <w:r w:rsidR="003E1770">
              <w:rPr>
                <w:rFonts w:eastAsiaTheme="minorEastAsia"/>
                <w:noProof/>
                <w:color w:val="auto"/>
                <w:sz w:val="22"/>
                <w:szCs w:val="22"/>
                <w:lang w:eastAsia="en-US"/>
              </w:rPr>
              <w:tab/>
            </w:r>
            <w:r w:rsidR="003E1770" w:rsidRPr="00874869">
              <w:rPr>
                <w:rStyle w:val="Hyperlink"/>
                <w:noProof/>
              </w:rPr>
              <w:t>Instructions</w:t>
            </w:r>
            <w:r w:rsidR="003E1770">
              <w:rPr>
                <w:noProof/>
                <w:webHidden/>
              </w:rPr>
              <w:tab/>
            </w:r>
            <w:r w:rsidR="003E1770">
              <w:rPr>
                <w:noProof/>
                <w:webHidden/>
              </w:rPr>
              <w:fldChar w:fldCharType="begin"/>
            </w:r>
            <w:r w:rsidR="003E1770">
              <w:rPr>
                <w:noProof/>
                <w:webHidden/>
              </w:rPr>
              <w:instrText xml:space="preserve"> PAGEREF _Toc106271035 \h </w:instrText>
            </w:r>
            <w:r w:rsidR="003E1770">
              <w:rPr>
                <w:noProof/>
                <w:webHidden/>
              </w:rPr>
            </w:r>
            <w:r w:rsidR="003E1770">
              <w:rPr>
                <w:noProof/>
                <w:webHidden/>
              </w:rPr>
              <w:fldChar w:fldCharType="separate"/>
            </w:r>
            <w:r w:rsidR="00DC3E69">
              <w:rPr>
                <w:noProof/>
                <w:webHidden/>
              </w:rPr>
              <w:t>7</w:t>
            </w:r>
            <w:r w:rsidR="003E1770">
              <w:rPr>
                <w:noProof/>
                <w:webHidden/>
              </w:rPr>
              <w:fldChar w:fldCharType="end"/>
            </w:r>
          </w:hyperlink>
        </w:p>
        <w:p w14:paraId="0EFEC8B4" w14:textId="37E46A5B" w:rsidR="003E1770" w:rsidRDefault="00A43B5B">
          <w:pPr>
            <w:pStyle w:val="TOC2"/>
            <w:tabs>
              <w:tab w:val="left" w:pos="660"/>
              <w:tab w:val="right" w:leader="dot" w:pos="9350"/>
            </w:tabs>
            <w:rPr>
              <w:rFonts w:eastAsiaTheme="minorEastAsia"/>
              <w:noProof/>
              <w:color w:val="auto"/>
              <w:sz w:val="22"/>
              <w:szCs w:val="22"/>
              <w:lang w:eastAsia="en-US"/>
            </w:rPr>
          </w:pPr>
          <w:hyperlink w:anchor="_Toc106271036" w:history="1">
            <w:r w:rsidR="003E1770" w:rsidRPr="00874869">
              <w:rPr>
                <w:rStyle w:val="Hyperlink"/>
                <w:noProof/>
              </w:rPr>
              <w:t>3.</w:t>
            </w:r>
            <w:r w:rsidR="003E1770">
              <w:rPr>
                <w:rFonts w:eastAsiaTheme="minorEastAsia"/>
                <w:noProof/>
                <w:color w:val="auto"/>
                <w:sz w:val="22"/>
                <w:szCs w:val="22"/>
                <w:lang w:eastAsia="en-US"/>
              </w:rPr>
              <w:tab/>
            </w:r>
            <w:r w:rsidR="003E1770" w:rsidRPr="00874869">
              <w:rPr>
                <w:rStyle w:val="Hyperlink"/>
                <w:noProof/>
              </w:rPr>
              <w:t>Understand the Script</w:t>
            </w:r>
            <w:r w:rsidR="003E1770">
              <w:rPr>
                <w:noProof/>
                <w:webHidden/>
              </w:rPr>
              <w:tab/>
            </w:r>
            <w:r w:rsidR="003E1770">
              <w:rPr>
                <w:noProof/>
                <w:webHidden/>
              </w:rPr>
              <w:fldChar w:fldCharType="begin"/>
            </w:r>
            <w:r w:rsidR="003E1770">
              <w:rPr>
                <w:noProof/>
                <w:webHidden/>
              </w:rPr>
              <w:instrText xml:space="preserve"> PAGEREF _Toc106271036 \h </w:instrText>
            </w:r>
            <w:r w:rsidR="003E1770">
              <w:rPr>
                <w:noProof/>
                <w:webHidden/>
              </w:rPr>
            </w:r>
            <w:r w:rsidR="003E1770">
              <w:rPr>
                <w:noProof/>
                <w:webHidden/>
              </w:rPr>
              <w:fldChar w:fldCharType="separate"/>
            </w:r>
            <w:r w:rsidR="00DC3E69">
              <w:rPr>
                <w:noProof/>
                <w:webHidden/>
              </w:rPr>
              <w:t>8</w:t>
            </w:r>
            <w:r w:rsidR="003E1770">
              <w:rPr>
                <w:noProof/>
                <w:webHidden/>
              </w:rPr>
              <w:fldChar w:fldCharType="end"/>
            </w:r>
          </w:hyperlink>
        </w:p>
        <w:p w14:paraId="5F666952" w14:textId="7E1D0039" w:rsidR="003E1770" w:rsidRDefault="00A43B5B">
          <w:pPr>
            <w:pStyle w:val="TOC2"/>
            <w:tabs>
              <w:tab w:val="left" w:pos="660"/>
              <w:tab w:val="right" w:leader="dot" w:pos="9350"/>
            </w:tabs>
            <w:rPr>
              <w:rFonts w:eastAsiaTheme="minorEastAsia"/>
              <w:noProof/>
              <w:color w:val="auto"/>
              <w:sz w:val="22"/>
              <w:szCs w:val="22"/>
              <w:lang w:eastAsia="en-US"/>
            </w:rPr>
          </w:pPr>
          <w:hyperlink w:anchor="_Toc106271037" w:history="1">
            <w:r w:rsidR="003E1770" w:rsidRPr="00874869">
              <w:rPr>
                <w:rStyle w:val="Hyperlink"/>
                <w:noProof/>
              </w:rPr>
              <w:t>4.</w:t>
            </w:r>
            <w:r w:rsidR="003E1770">
              <w:rPr>
                <w:rFonts w:eastAsiaTheme="minorEastAsia"/>
                <w:noProof/>
                <w:color w:val="auto"/>
                <w:sz w:val="22"/>
                <w:szCs w:val="22"/>
                <w:lang w:eastAsia="en-US"/>
              </w:rPr>
              <w:tab/>
            </w:r>
            <w:r w:rsidR="003E1770" w:rsidRPr="00874869">
              <w:rPr>
                <w:rStyle w:val="Hyperlink"/>
                <w:noProof/>
              </w:rPr>
              <w:t>Modify and Re-Run the script</w:t>
            </w:r>
            <w:r w:rsidR="003E1770">
              <w:rPr>
                <w:noProof/>
                <w:webHidden/>
              </w:rPr>
              <w:tab/>
            </w:r>
            <w:r w:rsidR="003E1770">
              <w:rPr>
                <w:noProof/>
                <w:webHidden/>
              </w:rPr>
              <w:fldChar w:fldCharType="begin"/>
            </w:r>
            <w:r w:rsidR="003E1770">
              <w:rPr>
                <w:noProof/>
                <w:webHidden/>
              </w:rPr>
              <w:instrText xml:space="preserve"> PAGEREF _Toc106271037 \h </w:instrText>
            </w:r>
            <w:r w:rsidR="003E1770">
              <w:rPr>
                <w:noProof/>
                <w:webHidden/>
              </w:rPr>
            </w:r>
            <w:r w:rsidR="003E1770">
              <w:rPr>
                <w:noProof/>
                <w:webHidden/>
              </w:rPr>
              <w:fldChar w:fldCharType="separate"/>
            </w:r>
            <w:r w:rsidR="00DC3E69">
              <w:rPr>
                <w:noProof/>
                <w:webHidden/>
              </w:rPr>
              <w:t>8</w:t>
            </w:r>
            <w:r w:rsidR="003E1770">
              <w:rPr>
                <w:noProof/>
                <w:webHidden/>
              </w:rPr>
              <w:fldChar w:fldCharType="end"/>
            </w:r>
          </w:hyperlink>
        </w:p>
        <w:p w14:paraId="76E35703" w14:textId="0F8C3DB1" w:rsidR="003E1770" w:rsidRDefault="00A43B5B">
          <w:pPr>
            <w:pStyle w:val="TOC1"/>
            <w:tabs>
              <w:tab w:val="right" w:leader="dot" w:pos="9350"/>
            </w:tabs>
            <w:rPr>
              <w:rFonts w:eastAsiaTheme="minorEastAsia"/>
              <w:noProof/>
              <w:color w:val="auto"/>
              <w:sz w:val="22"/>
              <w:szCs w:val="22"/>
              <w:lang w:eastAsia="en-US"/>
            </w:rPr>
          </w:pPr>
          <w:hyperlink w:anchor="_Toc106271038" w:history="1">
            <w:r w:rsidR="003E1770" w:rsidRPr="00874869">
              <w:rPr>
                <w:rStyle w:val="Hyperlink"/>
                <w:noProof/>
              </w:rPr>
              <w:t>Steering Angle</w:t>
            </w:r>
            <w:r w:rsidR="003E1770">
              <w:rPr>
                <w:noProof/>
                <w:webHidden/>
              </w:rPr>
              <w:tab/>
            </w:r>
            <w:r w:rsidR="003E1770">
              <w:rPr>
                <w:noProof/>
                <w:webHidden/>
              </w:rPr>
              <w:fldChar w:fldCharType="begin"/>
            </w:r>
            <w:r w:rsidR="003E1770">
              <w:rPr>
                <w:noProof/>
                <w:webHidden/>
              </w:rPr>
              <w:instrText xml:space="preserve"> PAGEREF _Toc106271038 \h </w:instrText>
            </w:r>
            <w:r w:rsidR="003E1770">
              <w:rPr>
                <w:noProof/>
                <w:webHidden/>
              </w:rPr>
            </w:r>
            <w:r w:rsidR="003E1770">
              <w:rPr>
                <w:noProof/>
                <w:webHidden/>
              </w:rPr>
              <w:fldChar w:fldCharType="separate"/>
            </w:r>
            <w:r w:rsidR="00DC3E69">
              <w:rPr>
                <w:noProof/>
                <w:webHidden/>
              </w:rPr>
              <w:t>9</w:t>
            </w:r>
            <w:r w:rsidR="003E1770">
              <w:rPr>
                <w:noProof/>
                <w:webHidden/>
              </w:rPr>
              <w:fldChar w:fldCharType="end"/>
            </w:r>
          </w:hyperlink>
        </w:p>
        <w:p w14:paraId="0A8E0155" w14:textId="0CF992FA" w:rsidR="003E1770" w:rsidRDefault="00A43B5B">
          <w:pPr>
            <w:pStyle w:val="TOC2"/>
            <w:tabs>
              <w:tab w:val="left" w:pos="660"/>
              <w:tab w:val="right" w:leader="dot" w:pos="9350"/>
            </w:tabs>
            <w:rPr>
              <w:rFonts w:eastAsiaTheme="minorEastAsia"/>
              <w:noProof/>
              <w:color w:val="auto"/>
              <w:sz w:val="22"/>
              <w:szCs w:val="22"/>
              <w:lang w:eastAsia="en-US"/>
            </w:rPr>
          </w:pPr>
          <w:hyperlink w:anchor="_Toc106271039" w:history="1">
            <w:r w:rsidR="003E1770" w:rsidRPr="00874869">
              <w:rPr>
                <w:rStyle w:val="Hyperlink"/>
                <w:noProof/>
              </w:rPr>
              <w:t>1.</w:t>
            </w:r>
            <w:r w:rsidR="003E1770">
              <w:rPr>
                <w:rFonts w:eastAsiaTheme="minorEastAsia"/>
                <w:noProof/>
                <w:color w:val="auto"/>
                <w:sz w:val="22"/>
                <w:szCs w:val="22"/>
                <w:lang w:eastAsia="en-US"/>
              </w:rPr>
              <w:tab/>
            </w:r>
            <w:r w:rsidR="003E1770" w:rsidRPr="00874869">
              <w:rPr>
                <w:rStyle w:val="Hyperlink"/>
                <w:noProof/>
              </w:rPr>
              <w:t>Training Objective</w:t>
            </w:r>
            <w:r w:rsidR="003E1770">
              <w:rPr>
                <w:noProof/>
                <w:webHidden/>
              </w:rPr>
              <w:tab/>
            </w:r>
            <w:r w:rsidR="003E1770">
              <w:rPr>
                <w:noProof/>
                <w:webHidden/>
              </w:rPr>
              <w:fldChar w:fldCharType="begin"/>
            </w:r>
            <w:r w:rsidR="003E1770">
              <w:rPr>
                <w:noProof/>
                <w:webHidden/>
              </w:rPr>
              <w:instrText xml:space="preserve"> PAGEREF _Toc106271039 \h </w:instrText>
            </w:r>
            <w:r w:rsidR="003E1770">
              <w:rPr>
                <w:noProof/>
                <w:webHidden/>
              </w:rPr>
            </w:r>
            <w:r w:rsidR="003E1770">
              <w:rPr>
                <w:noProof/>
                <w:webHidden/>
              </w:rPr>
              <w:fldChar w:fldCharType="separate"/>
            </w:r>
            <w:r w:rsidR="00DC3E69">
              <w:rPr>
                <w:noProof/>
                <w:webHidden/>
              </w:rPr>
              <w:t>9</w:t>
            </w:r>
            <w:r w:rsidR="003E1770">
              <w:rPr>
                <w:noProof/>
                <w:webHidden/>
              </w:rPr>
              <w:fldChar w:fldCharType="end"/>
            </w:r>
          </w:hyperlink>
        </w:p>
        <w:p w14:paraId="04D5DB72" w14:textId="4C7942B9" w:rsidR="003E1770" w:rsidRDefault="00A43B5B">
          <w:pPr>
            <w:pStyle w:val="TOC2"/>
            <w:tabs>
              <w:tab w:val="left" w:pos="660"/>
              <w:tab w:val="right" w:leader="dot" w:pos="9350"/>
            </w:tabs>
            <w:rPr>
              <w:rFonts w:eastAsiaTheme="minorEastAsia"/>
              <w:noProof/>
              <w:color w:val="auto"/>
              <w:sz w:val="22"/>
              <w:szCs w:val="22"/>
              <w:lang w:eastAsia="en-US"/>
            </w:rPr>
          </w:pPr>
          <w:hyperlink w:anchor="_Toc106271040" w:history="1">
            <w:r w:rsidR="003E1770" w:rsidRPr="00874869">
              <w:rPr>
                <w:rStyle w:val="Hyperlink"/>
                <w:noProof/>
              </w:rPr>
              <w:t>2.</w:t>
            </w:r>
            <w:r w:rsidR="003E1770">
              <w:rPr>
                <w:rFonts w:eastAsiaTheme="minorEastAsia"/>
                <w:noProof/>
                <w:color w:val="auto"/>
                <w:sz w:val="22"/>
                <w:szCs w:val="22"/>
                <w:lang w:eastAsia="en-US"/>
              </w:rPr>
              <w:tab/>
            </w:r>
            <w:r w:rsidR="003E1770" w:rsidRPr="00874869">
              <w:rPr>
                <w:rStyle w:val="Hyperlink"/>
                <w:noProof/>
              </w:rPr>
              <w:t>Instructions</w:t>
            </w:r>
            <w:r w:rsidR="003E1770">
              <w:rPr>
                <w:noProof/>
                <w:webHidden/>
              </w:rPr>
              <w:tab/>
            </w:r>
            <w:r w:rsidR="003E1770">
              <w:rPr>
                <w:noProof/>
                <w:webHidden/>
              </w:rPr>
              <w:fldChar w:fldCharType="begin"/>
            </w:r>
            <w:r w:rsidR="003E1770">
              <w:rPr>
                <w:noProof/>
                <w:webHidden/>
              </w:rPr>
              <w:instrText xml:space="preserve"> PAGEREF _Toc106271040 \h </w:instrText>
            </w:r>
            <w:r w:rsidR="003E1770">
              <w:rPr>
                <w:noProof/>
                <w:webHidden/>
              </w:rPr>
            </w:r>
            <w:r w:rsidR="003E1770">
              <w:rPr>
                <w:noProof/>
                <w:webHidden/>
              </w:rPr>
              <w:fldChar w:fldCharType="separate"/>
            </w:r>
            <w:r w:rsidR="00DC3E69">
              <w:rPr>
                <w:noProof/>
                <w:webHidden/>
              </w:rPr>
              <w:t>9</w:t>
            </w:r>
            <w:r w:rsidR="003E1770">
              <w:rPr>
                <w:noProof/>
                <w:webHidden/>
              </w:rPr>
              <w:fldChar w:fldCharType="end"/>
            </w:r>
          </w:hyperlink>
        </w:p>
        <w:p w14:paraId="1B50556B" w14:textId="4C92C248" w:rsidR="003E1770" w:rsidRDefault="00A43B5B">
          <w:pPr>
            <w:pStyle w:val="TOC1"/>
            <w:tabs>
              <w:tab w:val="right" w:leader="dot" w:pos="9350"/>
            </w:tabs>
            <w:rPr>
              <w:rFonts w:eastAsiaTheme="minorEastAsia"/>
              <w:noProof/>
              <w:color w:val="auto"/>
              <w:sz w:val="22"/>
              <w:szCs w:val="22"/>
              <w:lang w:eastAsia="en-US"/>
            </w:rPr>
          </w:pPr>
          <w:hyperlink w:anchor="_Toc106271041" w:history="1">
            <w:r w:rsidR="003E1770" w:rsidRPr="00874869">
              <w:rPr>
                <w:rStyle w:val="Hyperlink"/>
                <w:noProof/>
              </w:rPr>
              <w:t>Array Factor and Beamwidth</w:t>
            </w:r>
            <w:r w:rsidR="003E1770">
              <w:rPr>
                <w:noProof/>
                <w:webHidden/>
              </w:rPr>
              <w:tab/>
            </w:r>
            <w:r w:rsidR="003E1770">
              <w:rPr>
                <w:noProof/>
                <w:webHidden/>
              </w:rPr>
              <w:fldChar w:fldCharType="begin"/>
            </w:r>
            <w:r w:rsidR="003E1770">
              <w:rPr>
                <w:noProof/>
                <w:webHidden/>
              </w:rPr>
              <w:instrText xml:space="preserve"> PAGEREF _Toc106271041 \h </w:instrText>
            </w:r>
            <w:r w:rsidR="003E1770">
              <w:rPr>
                <w:noProof/>
                <w:webHidden/>
              </w:rPr>
            </w:r>
            <w:r w:rsidR="003E1770">
              <w:rPr>
                <w:noProof/>
                <w:webHidden/>
              </w:rPr>
              <w:fldChar w:fldCharType="separate"/>
            </w:r>
            <w:r w:rsidR="00DC3E69">
              <w:rPr>
                <w:noProof/>
                <w:webHidden/>
              </w:rPr>
              <w:t>11</w:t>
            </w:r>
            <w:r w:rsidR="003E1770">
              <w:rPr>
                <w:noProof/>
                <w:webHidden/>
              </w:rPr>
              <w:fldChar w:fldCharType="end"/>
            </w:r>
          </w:hyperlink>
        </w:p>
        <w:p w14:paraId="73E9BBC4" w14:textId="2D5B1B32" w:rsidR="003E1770" w:rsidRDefault="00A43B5B">
          <w:pPr>
            <w:pStyle w:val="TOC2"/>
            <w:tabs>
              <w:tab w:val="left" w:pos="660"/>
              <w:tab w:val="right" w:leader="dot" w:pos="9350"/>
            </w:tabs>
            <w:rPr>
              <w:rFonts w:eastAsiaTheme="minorEastAsia"/>
              <w:noProof/>
              <w:color w:val="auto"/>
              <w:sz w:val="22"/>
              <w:szCs w:val="22"/>
              <w:lang w:eastAsia="en-US"/>
            </w:rPr>
          </w:pPr>
          <w:hyperlink w:anchor="_Toc106271042" w:history="1">
            <w:r w:rsidR="003E1770" w:rsidRPr="00874869">
              <w:rPr>
                <w:rStyle w:val="Hyperlink"/>
                <w:noProof/>
              </w:rPr>
              <w:t>1.</w:t>
            </w:r>
            <w:r w:rsidR="003E1770">
              <w:rPr>
                <w:rFonts w:eastAsiaTheme="minorEastAsia"/>
                <w:noProof/>
                <w:color w:val="auto"/>
                <w:sz w:val="22"/>
                <w:szCs w:val="22"/>
                <w:lang w:eastAsia="en-US"/>
              </w:rPr>
              <w:tab/>
            </w:r>
            <w:r w:rsidR="003E1770" w:rsidRPr="00874869">
              <w:rPr>
                <w:rStyle w:val="Hyperlink"/>
                <w:noProof/>
              </w:rPr>
              <w:t>Training Objective</w:t>
            </w:r>
            <w:r w:rsidR="003E1770">
              <w:rPr>
                <w:noProof/>
                <w:webHidden/>
              </w:rPr>
              <w:tab/>
            </w:r>
            <w:r w:rsidR="003E1770">
              <w:rPr>
                <w:noProof/>
                <w:webHidden/>
              </w:rPr>
              <w:fldChar w:fldCharType="begin"/>
            </w:r>
            <w:r w:rsidR="003E1770">
              <w:rPr>
                <w:noProof/>
                <w:webHidden/>
              </w:rPr>
              <w:instrText xml:space="preserve"> PAGEREF _Toc106271042 \h </w:instrText>
            </w:r>
            <w:r w:rsidR="003E1770">
              <w:rPr>
                <w:noProof/>
                <w:webHidden/>
              </w:rPr>
            </w:r>
            <w:r w:rsidR="003E1770">
              <w:rPr>
                <w:noProof/>
                <w:webHidden/>
              </w:rPr>
              <w:fldChar w:fldCharType="separate"/>
            </w:r>
            <w:r w:rsidR="00DC3E69">
              <w:rPr>
                <w:noProof/>
                <w:webHidden/>
              </w:rPr>
              <w:t>11</w:t>
            </w:r>
            <w:r w:rsidR="003E1770">
              <w:rPr>
                <w:noProof/>
                <w:webHidden/>
              </w:rPr>
              <w:fldChar w:fldCharType="end"/>
            </w:r>
          </w:hyperlink>
        </w:p>
        <w:p w14:paraId="68D53C7F" w14:textId="78C79C40" w:rsidR="003E1770" w:rsidRDefault="00A43B5B">
          <w:pPr>
            <w:pStyle w:val="TOC2"/>
            <w:tabs>
              <w:tab w:val="left" w:pos="660"/>
              <w:tab w:val="right" w:leader="dot" w:pos="9350"/>
            </w:tabs>
            <w:rPr>
              <w:rFonts w:eastAsiaTheme="minorEastAsia"/>
              <w:noProof/>
              <w:color w:val="auto"/>
              <w:sz w:val="22"/>
              <w:szCs w:val="22"/>
              <w:lang w:eastAsia="en-US"/>
            </w:rPr>
          </w:pPr>
          <w:hyperlink w:anchor="_Toc106271043" w:history="1">
            <w:r w:rsidR="003E1770" w:rsidRPr="00874869">
              <w:rPr>
                <w:rStyle w:val="Hyperlink"/>
                <w:noProof/>
              </w:rPr>
              <w:t>2.</w:t>
            </w:r>
            <w:r w:rsidR="003E1770">
              <w:rPr>
                <w:rFonts w:eastAsiaTheme="minorEastAsia"/>
                <w:noProof/>
                <w:color w:val="auto"/>
                <w:sz w:val="22"/>
                <w:szCs w:val="22"/>
                <w:lang w:eastAsia="en-US"/>
              </w:rPr>
              <w:tab/>
            </w:r>
            <w:r w:rsidR="003E1770" w:rsidRPr="00874869">
              <w:rPr>
                <w:rStyle w:val="Hyperlink"/>
                <w:noProof/>
              </w:rPr>
              <w:t>Instructions</w:t>
            </w:r>
            <w:r w:rsidR="003E1770">
              <w:rPr>
                <w:noProof/>
                <w:webHidden/>
              </w:rPr>
              <w:tab/>
            </w:r>
            <w:r w:rsidR="003E1770">
              <w:rPr>
                <w:noProof/>
                <w:webHidden/>
              </w:rPr>
              <w:fldChar w:fldCharType="begin"/>
            </w:r>
            <w:r w:rsidR="003E1770">
              <w:rPr>
                <w:noProof/>
                <w:webHidden/>
              </w:rPr>
              <w:instrText xml:space="preserve"> PAGEREF _Toc106271043 \h </w:instrText>
            </w:r>
            <w:r w:rsidR="003E1770">
              <w:rPr>
                <w:noProof/>
                <w:webHidden/>
              </w:rPr>
            </w:r>
            <w:r w:rsidR="003E1770">
              <w:rPr>
                <w:noProof/>
                <w:webHidden/>
              </w:rPr>
              <w:fldChar w:fldCharType="separate"/>
            </w:r>
            <w:r w:rsidR="00DC3E69">
              <w:rPr>
                <w:noProof/>
                <w:webHidden/>
              </w:rPr>
              <w:t>11</w:t>
            </w:r>
            <w:r w:rsidR="003E1770">
              <w:rPr>
                <w:noProof/>
                <w:webHidden/>
              </w:rPr>
              <w:fldChar w:fldCharType="end"/>
            </w:r>
          </w:hyperlink>
        </w:p>
        <w:p w14:paraId="577EBC5C" w14:textId="6343AF3A" w:rsidR="003E1770" w:rsidRDefault="00A43B5B">
          <w:pPr>
            <w:pStyle w:val="TOC1"/>
            <w:tabs>
              <w:tab w:val="right" w:leader="dot" w:pos="9350"/>
            </w:tabs>
            <w:rPr>
              <w:rFonts w:eastAsiaTheme="minorEastAsia"/>
              <w:noProof/>
              <w:color w:val="auto"/>
              <w:sz w:val="22"/>
              <w:szCs w:val="22"/>
              <w:lang w:eastAsia="en-US"/>
            </w:rPr>
          </w:pPr>
          <w:hyperlink w:anchor="_Toc106271044" w:history="1">
            <w:r w:rsidR="003E1770" w:rsidRPr="00874869">
              <w:rPr>
                <w:rStyle w:val="Hyperlink"/>
                <w:noProof/>
              </w:rPr>
              <w:t>Array Factor Measurements</w:t>
            </w:r>
            <w:r w:rsidR="003E1770">
              <w:rPr>
                <w:noProof/>
                <w:webHidden/>
              </w:rPr>
              <w:tab/>
            </w:r>
            <w:r w:rsidR="003E1770">
              <w:rPr>
                <w:noProof/>
                <w:webHidden/>
              </w:rPr>
              <w:fldChar w:fldCharType="begin"/>
            </w:r>
            <w:r w:rsidR="003E1770">
              <w:rPr>
                <w:noProof/>
                <w:webHidden/>
              </w:rPr>
              <w:instrText xml:space="preserve"> PAGEREF _Toc106271044 \h </w:instrText>
            </w:r>
            <w:r w:rsidR="003E1770">
              <w:rPr>
                <w:noProof/>
                <w:webHidden/>
              </w:rPr>
            </w:r>
            <w:r w:rsidR="003E1770">
              <w:rPr>
                <w:noProof/>
                <w:webHidden/>
              </w:rPr>
              <w:fldChar w:fldCharType="separate"/>
            </w:r>
            <w:r w:rsidR="00DC3E69">
              <w:rPr>
                <w:noProof/>
                <w:webHidden/>
              </w:rPr>
              <w:t>12</w:t>
            </w:r>
            <w:r w:rsidR="003E1770">
              <w:rPr>
                <w:noProof/>
                <w:webHidden/>
              </w:rPr>
              <w:fldChar w:fldCharType="end"/>
            </w:r>
          </w:hyperlink>
        </w:p>
        <w:p w14:paraId="340D08AA" w14:textId="22FDA9F5" w:rsidR="003E1770" w:rsidRDefault="00A43B5B">
          <w:pPr>
            <w:pStyle w:val="TOC2"/>
            <w:tabs>
              <w:tab w:val="left" w:pos="660"/>
              <w:tab w:val="right" w:leader="dot" w:pos="9350"/>
            </w:tabs>
            <w:rPr>
              <w:rFonts w:eastAsiaTheme="minorEastAsia"/>
              <w:noProof/>
              <w:color w:val="auto"/>
              <w:sz w:val="22"/>
              <w:szCs w:val="22"/>
              <w:lang w:eastAsia="en-US"/>
            </w:rPr>
          </w:pPr>
          <w:hyperlink w:anchor="_Toc106271045" w:history="1">
            <w:r w:rsidR="003E1770" w:rsidRPr="00874869">
              <w:rPr>
                <w:rStyle w:val="Hyperlink"/>
                <w:noProof/>
              </w:rPr>
              <w:t>1.</w:t>
            </w:r>
            <w:r w:rsidR="003E1770">
              <w:rPr>
                <w:rFonts w:eastAsiaTheme="minorEastAsia"/>
                <w:noProof/>
                <w:color w:val="auto"/>
                <w:sz w:val="22"/>
                <w:szCs w:val="22"/>
                <w:lang w:eastAsia="en-US"/>
              </w:rPr>
              <w:tab/>
            </w:r>
            <w:r w:rsidR="003E1770" w:rsidRPr="00874869">
              <w:rPr>
                <w:rStyle w:val="Hyperlink"/>
                <w:noProof/>
              </w:rPr>
              <w:t>Training Objective</w:t>
            </w:r>
            <w:r w:rsidR="003E1770">
              <w:rPr>
                <w:noProof/>
                <w:webHidden/>
              </w:rPr>
              <w:tab/>
            </w:r>
            <w:r w:rsidR="003E1770">
              <w:rPr>
                <w:noProof/>
                <w:webHidden/>
              </w:rPr>
              <w:fldChar w:fldCharType="begin"/>
            </w:r>
            <w:r w:rsidR="003E1770">
              <w:rPr>
                <w:noProof/>
                <w:webHidden/>
              </w:rPr>
              <w:instrText xml:space="preserve"> PAGEREF _Toc106271045 \h </w:instrText>
            </w:r>
            <w:r w:rsidR="003E1770">
              <w:rPr>
                <w:noProof/>
                <w:webHidden/>
              </w:rPr>
            </w:r>
            <w:r w:rsidR="003E1770">
              <w:rPr>
                <w:noProof/>
                <w:webHidden/>
              </w:rPr>
              <w:fldChar w:fldCharType="separate"/>
            </w:r>
            <w:r w:rsidR="00DC3E69">
              <w:rPr>
                <w:noProof/>
                <w:webHidden/>
              </w:rPr>
              <w:t>12</w:t>
            </w:r>
            <w:r w:rsidR="003E1770">
              <w:rPr>
                <w:noProof/>
                <w:webHidden/>
              </w:rPr>
              <w:fldChar w:fldCharType="end"/>
            </w:r>
          </w:hyperlink>
        </w:p>
        <w:p w14:paraId="7312232B" w14:textId="2BA8A639" w:rsidR="003E1770" w:rsidRDefault="00A43B5B">
          <w:pPr>
            <w:pStyle w:val="TOC2"/>
            <w:tabs>
              <w:tab w:val="left" w:pos="660"/>
              <w:tab w:val="right" w:leader="dot" w:pos="9350"/>
            </w:tabs>
            <w:rPr>
              <w:rFonts w:eastAsiaTheme="minorEastAsia"/>
              <w:noProof/>
              <w:color w:val="auto"/>
              <w:sz w:val="22"/>
              <w:szCs w:val="22"/>
              <w:lang w:eastAsia="en-US"/>
            </w:rPr>
          </w:pPr>
          <w:hyperlink w:anchor="_Toc106271046" w:history="1">
            <w:r w:rsidR="003E1770" w:rsidRPr="00874869">
              <w:rPr>
                <w:rStyle w:val="Hyperlink"/>
                <w:noProof/>
              </w:rPr>
              <w:t>2.</w:t>
            </w:r>
            <w:r w:rsidR="003E1770">
              <w:rPr>
                <w:rFonts w:eastAsiaTheme="minorEastAsia"/>
                <w:noProof/>
                <w:color w:val="auto"/>
                <w:sz w:val="22"/>
                <w:szCs w:val="22"/>
                <w:lang w:eastAsia="en-US"/>
              </w:rPr>
              <w:tab/>
            </w:r>
            <w:r w:rsidR="003E1770" w:rsidRPr="00874869">
              <w:rPr>
                <w:rStyle w:val="Hyperlink"/>
                <w:noProof/>
              </w:rPr>
              <w:t>Instructions</w:t>
            </w:r>
            <w:r w:rsidR="003E1770">
              <w:rPr>
                <w:noProof/>
                <w:webHidden/>
              </w:rPr>
              <w:tab/>
            </w:r>
            <w:r w:rsidR="003E1770">
              <w:rPr>
                <w:noProof/>
                <w:webHidden/>
              </w:rPr>
              <w:fldChar w:fldCharType="begin"/>
            </w:r>
            <w:r w:rsidR="003E1770">
              <w:rPr>
                <w:noProof/>
                <w:webHidden/>
              </w:rPr>
              <w:instrText xml:space="preserve"> PAGEREF _Toc106271046 \h </w:instrText>
            </w:r>
            <w:r w:rsidR="003E1770">
              <w:rPr>
                <w:noProof/>
                <w:webHidden/>
              </w:rPr>
            </w:r>
            <w:r w:rsidR="003E1770">
              <w:rPr>
                <w:noProof/>
                <w:webHidden/>
              </w:rPr>
              <w:fldChar w:fldCharType="separate"/>
            </w:r>
            <w:r w:rsidR="00DC3E69">
              <w:rPr>
                <w:noProof/>
                <w:webHidden/>
              </w:rPr>
              <w:t>13</w:t>
            </w:r>
            <w:r w:rsidR="003E1770">
              <w:rPr>
                <w:noProof/>
                <w:webHidden/>
              </w:rPr>
              <w:fldChar w:fldCharType="end"/>
            </w:r>
          </w:hyperlink>
        </w:p>
        <w:p w14:paraId="19DC186B" w14:textId="3FD797A4" w:rsidR="003E1770" w:rsidRDefault="00A43B5B">
          <w:pPr>
            <w:pStyle w:val="TOC1"/>
            <w:tabs>
              <w:tab w:val="right" w:leader="dot" w:pos="9350"/>
            </w:tabs>
            <w:rPr>
              <w:rFonts w:eastAsiaTheme="minorEastAsia"/>
              <w:noProof/>
              <w:color w:val="auto"/>
              <w:sz w:val="22"/>
              <w:szCs w:val="22"/>
              <w:lang w:eastAsia="en-US"/>
            </w:rPr>
          </w:pPr>
          <w:hyperlink w:anchor="_Toc106271047" w:history="1">
            <w:r w:rsidR="003E1770" w:rsidRPr="00874869">
              <w:rPr>
                <w:rStyle w:val="Hyperlink"/>
                <w:noProof/>
              </w:rPr>
              <w:t>Measuring the Actual Antenna Pattern</w:t>
            </w:r>
            <w:r w:rsidR="003E1770">
              <w:rPr>
                <w:noProof/>
                <w:webHidden/>
              </w:rPr>
              <w:tab/>
            </w:r>
            <w:r w:rsidR="003E1770">
              <w:rPr>
                <w:noProof/>
                <w:webHidden/>
              </w:rPr>
              <w:fldChar w:fldCharType="begin"/>
            </w:r>
            <w:r w:rsidR="003E1770">
              <w:rPr>
                <w:noProof/>
                <w:webHidden/>
              </w:rPr>
              <w:instrText xml:space="preserve"> PAGEREF _Toc106271047 \h </w:instrText>
            </w:r>
            <w:r w:rsidR="003E1770">
              <w:rPr>
                <w:noProof/>
                <w:webHidden/>
              </w:rPr>
            </w:r>
            <w:r w:rsidR="003E1770">
              <w:rPr>
                <w:noProof/>
                <w:webHidden/>
              </w:rPr>
              <w:fldChar w:fldCharType="separate"/>
            </w:r>
            <w:r w:rsidR="00DC3E69">
              <w:rPr>
                <w:noProof/>
                <w:webHidden/>
              </w:rPr>
              <w:t>15</w:t>
            </w:r>
            <w:r w:rsidR="003E1770">
              <w:rPr>
                <w:noProof/>
                <w:webHidden/>
              </w:rPr>
              <w:fldChar w:fldCharType="end"/>
            </w:r>
          </w:hyperlink>
        </w:p>
        <w:p w14:paraId="2BA174A6" w14:textId="76B8A42A" w:rsidR="003E1770" w:rsidRDefault="00A43B5B">
          <w:pPr>
            <w:pStyle w:val="TOC2"/>
            <w:tabs>
              <w:tab w:val="left" w:pos="660"/>
              <w:tab w:val="right" w:leader="dot" w:pos="9350"/>
            </w:tabs>
            <w:rPr>
              <w:rFonts w:eastAsiaTheme="minorEastAsia"/>
              <w:noProof/>
              <w:color w:val="auto"/>
              <w:sz w:val="22"/>
              <w:szCs w:val="22"/>
              <w:lang w:eastAsia="en-US"/>
            </w:rPr>
          </w:pPr>
          <w:hyperlink w:anchor="_Toc106271048" w:history="1">
            <w:r w:rsidR="003E1770" w:rsidRPr="00874869">
              <w:rPr>
                <w:rStyle w:val="Hyperlink"/>
                <w:noProof/>
              </w:rPr>
              <w:t>1.</w:t>
            </w:r>
            <w:r w:rsidR="003E1770">
              <w:rPr>
                <w:rFonts w:eastAsiaTheme="minorEastAsia"/>
                <w:noProof/>
                <w:color w:val="auto"/>
                <w:sz w:val="22"/>
                <w:szCs w:val="22"/>
                <w:lang w:eastAsia="en-US"/>
              </w:rPr>
              <w:tab/>
            </w:r>
            <w:r w:rsidR="003E1770" w:rsidRPr="00874869">
              <w:rPr>
                <w:rStyle w:val="Hyperlink"/>
                <w:noProof/>
              </w:rPr>
              <w:t>Training Objective</w:t>
            </w:r>
            <w:r w:rsidR="003E1770">
              <w:rPr>
                <w:noProof/>
                <w:webHidden/>
              </w:rPr>
              <w:tab/>
            </w:r>
            <w:r w:rsidR="003E1770">
              <w:rPr>
                <w:noProof/>
                <w:webHidden/>
              </w:rPr>
              <w:fldChar w:fldCharType="begin"/>
            </w:r>
            <w:r w:rsidR="003E1770">
              <w:rPr>
                <w:noProof/>
                <w:webHidden/>
              </w:rPr>
              <w:instrText xml:space="preserve"> PAGEREF _Toc106271048 \h </w:instrText>
            </w:r>
            <w:r w:rsidR="003E1770">
              <w:rPr>
                <w:noProof/>
                <w:webHidden/>
              </w:rPr>
            </w:r>
            <w:r w:rsidR="003E1770">
              <w:rPr>
                <w:noProof/>
                <w:webHidden/>
              </w:rPr>
              <w:fldChar w:fldCharType="separate"/>
            </w:r>
            <w:r w:rsidR="00DC3E69">
              <w:rPr>
                <w:noProof/>
                <w:webHidden/>
              </w:rPr>
              <w:t>15</w:t>
            </w:r>
            <w:r w:rsidR="003E1770">
              <w:rPr>
                <w:noProof/>
                <w:webHidden/>
              </w:rPr>
              <w:fldChar w:fldCharType="end"/>
            </w:r>
          </w:hyperlink>
        </w:p>
        <w:p w14:paraId="6C04CB7C" w14:textId="31D6C90C" w:rsidR="003E1770" w:rsidRDefault="00A43B5B">
          <w:pPr>
            <w:pStyle w:val="TOC2"/>
            <w:tabs>
              <w:tab w:val="left" w:pos="660"/>
              <w:tab w:val="right" w:leader="dot" w:pos="9350"/>
            </w:tabs>
            <w:rPr>
              <w:rFonts w:eastAsiaTheme="minorEastAsia"/>
              <w:noProof/>
              <w:color w:val="auto"/>
              <w:sz w:val="22"/>
              <w:szCs w:val="22"/>
              <w:lang w:eastAsia="en-US"/>
            </w:rPr>
          </w:pPr>
          <w:hyperlink w:anchor="_Toc106271049" w:history="1">
            <w:r w:rsidR="003E1770" w:rsidRPr="00874869">
              <w:rPr>
                <w:rStyle w:val="Hyperlink"/>
                <w:noProof/>
              </w:rPr>
              <w:t>2.</w:t>
            </w:r>
            <w:r w:rsidR="003E1770">
              <w:rPr>
                <w:rFonts w:eastAsiaTheme="minorEastAsia"/>
                <w:noProof/>
                <w:color w:val="auto"/>
                <w:sz w:val="22"/>
                <w:szCs w:val="22"/>
                <w:lang w:eastAsia="en-US"/>
              </w:rPr>
              <w:tab/>
            </w:r>
            <w:r w:rsidR="003E1770" w:rsidRPr="00874869">
              <w:rPr>
                <w:rStyle w:val="Hyperlink"/>
                <w:noProof/>
              </w:rPr>
              <w:t>Instructions</w:t>
            </w:r>
            <w:r w:rsidR="003E1770">
              <w:rPr>
                <w:noProof/>
                <w:webHidden/>
              </w:rPr>
              <w:tab/>
            </w:r>
            <w:r w:rsidR="003E1770">
              <w:rPr>
                <w:noProof/>
                <w:webHidden/>
              </w:rPr>
              <w:fldChar w:fldCharType="begin"/>
            </w:r>
            <w:r w:rsidR="003E1770">
              <w:rPr>
                <w:noProof/>
                <w:webHidden/>
              </w:rPr>
              <w:instrText xml:space="preserve"> PAGEREF _Toc106271049 \h </w:instrText>
            </w:r>
            <w:r w:rsidR="003E1770">
              <w:rPr>
                <w:noProof/>
                <w:webHidden/>
              </w:rPr>
            </w:r>
            <w:r w:rsidR="003E1770">
              <w:rPr>
                <w:noProof/>
                <w:webHidden/>
              </w:rPr>
              <w:fldChar w:fldCharType="separate"/>
            </w:r>
            <w:r w:rsidR="00DC3E69">
              <w:rPr>
                <w:noProof/>
                <w:webHidden/>
              </w:rPr>
              <w:t>15</w:t>
            </w:r>
            <w:r w:rsidR="003E1770">
              <w:rPr>
                <w:noProof/>
                <w:webHidden/>
              </w:rPr>
              <w:fldChar w:fldCharType="end"/>
            </w:r>
          </w:hyperlink>
        </w:p>
        <w:p w14:paraId="0EFF4352" w14:textId="453F0A48" w:rsidR="003E1770" w:rsidRDefault="00A43B5B">
          <w:pPr>
            <w:pStyle w:val="TOC1"/>
            <w:tabs>
              <w:tab w:val="right" w:leader="dot" w:pos="9350"/>
            </w:tabs>
            <w:rPr>
              <w:rFonts w:eastAsiaTheme="minorEastAsia"/>
              <w:noProof/>
              <w:color w:val="auto"/>
              <w:sz w:val="22"/>
              <w:szCs w:val="22"/>
              <w:lang w:eastAsia="en-US"/>
            </w:rPr>
          </w:pPr>
          <w:hyperlink w:anchor="_Toc106271050" w:history="1">
            <w:r w:rsidR="003E1770" w:rsidRPr="00874869">
              <w:rPr>
                <w:rStyle w:val="Hyperlink"/>
                <w:noProof/>
              </w:rPr>
              <w:t>Sidelobes and Tapering</w:t>
            </w:r>
            <w:r w:rsidR="003E1770">
              <w:rPr>
                <w:noProof/>
                <w:webHidden/>
              </w:rPr>
              <w:tab/>
            </w:r>
            <w:r w:rsidR="003E1770">
              <w:rPr>
                <w:noProof/>
                <w:webHidden/>
              </w:rPr>
              <w:fldChar w:fldCharType="begin"/>
            </w:r>
            <w:r w:rsidR="003E1770">
              <w:rPr>
                <w:noProof/>
                <w:webHidden/>
              </w:rPr>
              <w:instrText xml:space="preserve"> PAGEREF _Toc106271050 \h </w:instrText>
            </w:r>
            <w:r w:rsidR="003E1770">
              <w:rPr>
                <w:noProof/>
                <w:webHidden/>
              </w:rPr>
            </w:r>
            <w:r w:rsidR="003E1770">
              <w:rPr>
                <w:noProof/>
                <w:webHidden/>
              </w:rPr>
              <w:fldChar w:fldCharType="separate"/>
            </w:r>
            <w:r w:rsidR="00DC3E69">
              <w:rPr>
                <w:noProof/>
                <w:webHidden/>
              </w:rPr>
              <w:t>17</w:t>
            </w:r>
            <w:r w:rsidR="003E1770">
              <w:rPr>
                <w:noProof/>
                <w:webHidden/>
              </w:rPr>
              <w:fldChar w:fldCharType="end"/>
            </w:r>
          </w:hyperlink>
        </w:p>
        <w:p w14:paraId="71C64A39" w14:textId="50F95A8B" w:rsidR="003E1770" w:rsidRDefault="00A43B5B">
          <w:pPr>
            <w:pStyle w:val="TOC2"/>
            <w:tabs>
              <w:tab w:val="left" w:pos="660"/>
              <w:tab w:val="right" w:leader="dot" w:pos="9350"/>
            </w:tabs>
            <w:rPr>
              <w:rFonts w:eastAsiaTheme="minorEastAsia"/>
              <w:noProof/>
              <w:color w:val="auto"/>
              <w:sz w:val="22"/>
              <w:szCs w:val="22"/>
              <w:lang w:eastAsia="en-US"/>
            </w:rPr>
          </w:pPr>
          <w:hyperlink w:anchor="_Toc106271051" w:history="1">
            <w:r w:rsidR="003E1770" w:rsidRPr="00874869">
              <w:rPr>
                <w:rStyle w:val="Hyperlink"/>
                <w:noProof/>
              </w:rPr>
              <w:t>1.</w:t>
            </w:r>
            <w:r w:rsidR="003E1770">
              <w:rPr>
                <w:rFonts w:eastAsiaTheme="minorEastAsia"/>
                <w:noProof/>
                <w:color w:val="auto"/>
                <w:sz w:val="22"/>
                <w:szCs w:val="22"/>
                <w:lang w:eastAsia="en-US"/>
              </w:rPr>
              <w:tab/>
            </w:r>
            <w:r w:rsidR="003E1770" w:rsidRPr="00874869">
              <w:rPr>
                <w:rStyle w:val="Hyperlink"/>
                <w:noProof/>
              </w:rPr>
              <w:t>Training Objective</w:t>
            </w:r>
            <w:r w:rsidR="003E1770">
              <w:rPr>
                <w:noProof/>
                <w:webHidden/>
              </w:rPr>
              <w:tab/>
            </w:r>
            <w:r w:rsidR="003E1770">
              <w:rPr>
                <w:noProof/>
                <w:webHidden/>
              </w:rPr>
              <w:fldChar w:fldCharType="begin"/>
            </w:r>
            <w:r w:rsidR="003E1770">
              <w:rPr>
                <w:noProof/>
                <w:webHidden/>
              </w:rPr>
              <w:instrText xml:space="preserve"> PAGEREF _Toc106271051 \h </w:instrText>
            </w:r>
            <w:r w:rsidR="003E1770">
              <w:rPr>
                <w:noProof/>
                <w:webHidden/>
              </w:rPr>
            </w:r>
            <w:r w:rsidR="003E1770">
              <w:rPr>
                <w:noProof/>
                <w:webHidden/>
              </w:rPr>
              <w:fldChar w:fldCharType="separate"/>
            </w:r>
            <w:r w:rsidR="00DC3E69">
              <w:rPr>
                <w:noProof/>
                <w:webHidden/>
              </w:rPr>
              <w:t>17</w:t>
            </w:r>
            <w:r w:rsidR="003E1770">
              <w:rPr>
                <w:noProof/>
                <w:webHidden/>
              </w:rPr>
              <w:fldChar w:fldCharType="end"/>
            </w:r>
          </w:hyperlink>
        </w:p>
        <w:p w14:paraId="5F1A57B4" w14:textId="4AD04D78" w:rsidR="003E1770" w:rsidRDefault="00A43B5B">
          <w:pPr>
            <w:pStyle w:val="TOC2"/>
            <w:tabs>
              <w:tab w:val="left" w:pos="660"/>
              <w:tab w:val="right" w:leader="dot" w:pos="9350"/>
            </w:tabs>
            <w:rPr>
              <w:rFonts w:eastAsiaTheme="minorEastAsia"/>
              <w:noProof/>
              <w:color w:val="auto"/>
              <w:sz w:val="22"/>
              <w:szCs w:val="22"/>
              <w:lang w:eastAsia="en-US"/>
            </w:rPr>
          </w:pPr>
          <w:hyperlink w:anchor="_Toc106271052" w:history="1">
            <w:r w:rsidR="003E1770" w:rsidRPr="00874869">
              <w:rPr>
                <w:rStyle w:val="Hyperlink"/>
                <w:noProof/>
              </w:rPr>
              <w:t>2.</w:t>
            </w:r>
            <w:r w:rsidR="003E1770">
              <w:rPr>
                <w:rFonts w:eastAsiaTheme="minorEastAsia"/>
                <w:noProof/>
                <w:color w:val="auto"/>
                <w:sz w:val="22"/>
                <w:szCs w:val="22"/>
                <w:lang w:eastAsia="en-US"/>
              </w:rPr>
              <w:tab/>
            </w:r>
            <w:r w:rsidR="003E1770" w:rsidRPr="00874869">
              <w:rPr>
                <w:rStyle w:val="Hyperlink"/>
                <w:noProof/>
              </w:rPr>
              <w:t>Instructions</w:t>
            </w:r>
            <w:r w:rsidR="003E1770">
              <w:rPr>
                <w:noProof/>
                <w:webHidden/>
              </w:rPr>
              <w:tab/>
            </w:r>
            <w:r w:rsidR="003E1770">
              <w:rPr>
                <w:noProof/>
                <w:webHidden/>
              </w:rPr>
              <w:fldChar w:fldCharType="begin"/>
            </w:r>
            <w:r w:rsidR="003E1770">
              <w:rPr>
                <w:noProof/>
                <w:webHidden/>
              </w:rPr>
              <w:instrText xml:space="preserve"> PAGEREF _Toc106271052 \h </w:instrText>
            </w:r>
            <w:r w:rsidR="003E1770">
              <w:rPr>
                <w:noProof/>
                <w:webHidden/>
              </w:rPr>
            </w:r>
            <w:r w:rsidR="003E1770">
              <w:rPr>
                <w:noProof/>
                <w:webHidden/>
              </w:rPr>
              <w:fldChar w:fldCharType="separate"/>
            </w:r>
            <w:r w:rsidR="00DC3E69">
              <w:rPr>
                <w:noProof/>
                <w:webHidden/>
              </w:rPr>
              <w:t>17</w:t>
            </w:r>
            <w:r w:rsidR="003E1770">
              <w:rPr>
                <w:noProof/>
                <w:webHidden/>
              </w:rPr>
              <w:fldChar w:fldCharType="end"/>
            </w:r>
          </w:hyperlink>
        </w:p>
        <w:p w14:paraId="10A37CEB" w14:textId="039EDB21" w:rsidR="003E1770" w:rsidRDefault="00A43B5B">
          <w:pPr>
            <w:pStyle w:val="TOC1"/>
            <w:tabs>
              <w:tab w:val="right" w:leader="dot" w:pos="9350"/>
            </w:tabs>
            <w:rPr>
              <w:rFonts w:eastAsiaTheme="minorEastAsia"/>
              <w:noProof/>
              <w:color w:val="auto"/>
              <w:sz w:val="22"/>
              <w:szCs w:val="22"/>
              <w:lang w:eastAsia="en-US"/>
            </w:rPr>
          </w:pPr>
          <w:hyperlink w:anchor="_Toc106271053" w:history="1">
            <w:r w:rsidR="003E1770" w:rsidRPr="00874869">
              <w:rPr>
                <w:rStyle w:val="Hyperlink"/>
                <w:noProof/>
              </w:rPr>
              <w:t>Grating Lobes</w:t>
            </w:r>
            <w:r w:rsidR="003E1770">
              <w:rPr>
                <w:noProof/>
                <w:webHidden/>
              </w:rPr>
              <w:tab/>
            </w:r>
            <w:r w:rsidR="003E1770">
              <w:rPr>
                <w:noProof/>
                <w:webHidden/>
              </w:rPr>
              <w:fldChar w:fldCharType="begin"/>
            </w:r>
            <w:r w:rsidR="003E1770">
              <w:rPr>
                <w:noProof/>
                <w:webHidden/>
              </w:rPr>
              <w:instrText xml:space="preserve"> PAGEREF _Toc106271053 \h </w:instrText>
            </w:r>
            <w:r w:rsidR="003E1770">
              <w:rPr>
                <w:noProof/>
                <w:webHidden/>
              </w:rPr>
            </w:r>
            <w:r w:rsidR="003E1770">
              <w:rPr>
                <w:noProof/>
                <w:webHidden/>
              </w:rPr>
              <w:fldChar w:fldCharType="separate"/>
            </w:r>
            <w:r w:rsidR="00DC3E69">
              <w:rPr>
                <w:noProof/>
                <w:webHidden/>
              </w:rPr>
              <w:t>18</w:t>
            </w:r>
            <w:r w:rsidR="003E1770">
              <w:rPr>
                <w:noProof/>
                <w:webHidden/>
              </w:rPr>
              <w:fldChar w:fldCharType="end"/>
            </w:r>
          </w:hyperlink>
        </w:p>
        <w:p w14:paraId="6AFC05C1" w14:textId="11550317" w:rsidR="003E1770" w:rsidRDefault="00A43B5B">
          <w:pPr>
            <w:pStyle w:val="TOC2"/>
            <w:tabs>
              <w:tab w:val="left" w:pos="660"/>
              <w:tab w:val="right" w:leader="dot" w:pos="9350"/>
            </w:tabs>
            <w:rPr>
              <w:rFonts w:eastAsiaTheme="minorEastAsia"/>
              <w:noProof/>
              <w:color w:val="auto"/>
              <w:sz w:val="22"/>
              <w:szCs w:val="22"/>
              <w:lang w:eastAsia="en-US"/>
            </w:rPr>
          </w:pPr>
          <w:hyperlink w:anchor="_Toc106271054" w:history="1">
            <w:r w:rsidR="003E1770" w:rsidRPr="00874869">
              <w:rPr>
                <w:rStyle w:val="Hyperlink"/>
                <w:noProof/>
              </w:rPr>
              <w:t>1.</w:t>
            </w:r>
            <w:r w:rsidR="003E1770">
              <w:rPr>
                <w:rFonts w:eastAsiaTheme="minorEastAsia"/>
                <w:noProof/>
                <w:color w:val="auto"/>
                <w:sz w:val="22"/>
                <w:szCs w:val="22"/>
                <w:lang w:eastAsia="en-US"/>
              </w:rPr>
              <w:tab/>
            </w:r>
            <w:r w:rsidR="003E1770" w:rsidRPr="00874869">
              <w:rPr>
                <w:rStyle w:val="Hyperlink"/>
                <w:noProof/>
              </w:rPr>
              <w:t>Training Objective</w:t>
            </w:r>
            <w:r w:rsidR="003E1770">
              <w:rPr>
                <w:noProof/>
                <w:webHidden/>
              </w:rPr>
              <w:tab/>
            </w:r>
            <w:r w:rsidR="003E1770">
              <w:rPr>
                <w:noProof/>
                <w:webHidden/>
              </w:rPr>
              <w:fldChar w:fldCharType="begin"/>
            </w:r>
            <w:r w:rsidR="003E1770">
              <w:rPr>
                <w:noProof/>
                <w:webHidden/>
              </w:rPr>
              <w:instrText xml:space="preserve"> PAGEREF _Toc106271054 \h </w:instrText>
            </w:r>
            <w:r w:rsidR="003E1770">
              <w:rPr>
                <w:noProof/>
                <w:webHidden/>
              </w:rPr>
            </w:r>
            <w:r w:rsidR="003E1770">
              <w:rPr>
                <w:noProof/>
                <w:webHidden/>
              </w:rPr>
              <w:fldChar w:fldCharType="separate"/>
            </w:r>
            <w:r w:rsidR="00DC3E69">
              <w:rPr>
                <w:noProof/>
                <w:webHidden/>
              </w:rPr>
              <w:t>18</w:t>
            </w:r>
            <w:r w:rsidR="003E1770">
              <w:rPr>
                <w:noProof/>
                <w:webHidden/>
              </w:rPr>
              <w:fldChar w:fldCharType="end"/>
            </w:r>
          </w:hyperlink>
        </w:p>
        <w:p w14:paraId="6175BAC4" w14:textId="71EEB25F" w:rsidR="003E1770" w:rsidRDefault="00A43B5B">
          <w:pPr>
            <w:pStyle w:val="TOC2"/>
            <w:tabs>
              <w:tab w:val="left" w:pos="660"/>
              <w:tab w:val="right" w:leader="dot" w:pos="9350"/>
            </w:tabs>
            <w:rPr>
              <w:rFonts w:eastAsiaTheme="minorEastAsia"/>
              <w:noProof/>
              <w:color w:val="auto"/>
              <w:sz w:val="22"/>
              <w:szCs w:val="22"/>
              <w:lang w:eastAsia="en-US"/>
            </w:rPr>
          </w:pPr>
          <w:hyperlink w:anchor="_Toc106271055" w:history="1">
            <w:r w:rsidR="003E1770" w:rsidRPr="00874869">
              <w:rPr>
                <w:rStyle w:val="Hyperlink"/>
                <w:noProof/>
              </w:rPr>
              <w:t>2.</w:t>
            </w:r>
            <w:r w:rsidR="003E1770">
              <w:rPr>
                <w:rFonts w:eastAsiaTheme="minorEastAsia"/>
                <w:noProof/>
                <w:color w:val="auto"/>
                <w:sz w:val="22"/>
                <w:szCs w:val="22"/>
                <w:lang w:eastAsia="en-US"/>
              </w:rPr>
              <w:tab/>
            </w:r>
            <w:r w:rsidR="003E1770" w:rsidRPr="00874869">
              <w:rPr>
                <w:rStyle w:val="Hyperlink"/>
                <w:noProof/>
              </w:rPr>
              <w:t>Instructions</w:t>
            </w:r>
            <w:r w:rsidR="003E1770">
              <w:rPr>
                <w:noProof/>
                <w:webHidden/>
              </w:rPr>
              <w:tab/>
            </w:r>
            <w:r w:rsidR="003E1770">
              <w:rPr>
                <w:noProof/>
                <w:webHidden/>
              </w:rPr>
              <w:fldChar w:fldCharType="begin"/>
            </w:r>
            <w:r w:rsidR="003E1770">
              <w:rPr>
                <w:noProof/>
                <w:webHidden/>
              </w:rPr>
              <w:instrText xml:space="preserve"> PAGEREF _Toc106271055 \h </w:instrText>
            </w:r>
            <w:r w:rsidR="003E1770">
              <w:rPr>
                <w:noProof/>
                <w:webHidden/>
              </w:rPr>
            </w:r>
            <w:r w:rsidR="003E1770">
              <w:rPr>
                <w:noProof/>
                <w:webHidden/>
              </w:rPr>
              <w:fldChar w:fldCharType="separate"/>
            </w:r>
            <w:r w:rsidR="00DC3E69">
              <w:rPr>
                <w:noProof/>
                <w:webHidden/>
              </w:rPr>
              <w:t>18</w:t>
            </w:r>
            <w:r w:rsidR="003E1770">
              <w:rPr>
                <w:noProof/>
                <w:webHidden/>
              </w:rPr>
              <w:fldChar w:fldCharType="end"/>
            </w:r>
          </w:hyperlink>
        </w:p>
        <w:p w14:paraId="7C8AE291" w14:textId="7A15DC38" w:rsidR="003E1770" w:rsidRDefault="00A43B5B">
          <w:pPr>
            <w:pStyle w:val="TOC1"/>
            <w:tabs>
              <w:tab w:val="right" w:leader="dot" w:pos="9350"/>
            </w:tabs>
            <w:rPr>
              <w:rFonts w:eastAsiaTheme="minorEastAsia"/>
              <w:noProof/>
              <w:color w:val="auto"/>
              <w:sz w:val="22"/>
              <w:szCs w:val="22"/>
              <w:lang w:eastAsia="en-US"/>
            </w:rPr>
          </w:pPr>
          <w:hyperlink w:anchor="_Toc106271056" w:history="1">
            <w:r w:rsidR="003E1770" w:rsidRPr="00874869">
              <w:rPr>
                <w:rStyle w:val="Hyperlink"/>
                <w:noProof/>
              </w:rPr>
              <w:t>Beam Squint</w:t>
            </w:r>
            <w:r w:rsidR="003E1770">
              <w:rPr>
                <w:noProof/>
                <w:webHidden/>
              </w:rPr>
              <w:tab/>
            </w:r>
            <w:r w:rsidR="003E1770">
              <w:rPr>
                <w:noProof/>
                <w:webHidden/>
              </w:rPr>
              <w:fldChar w:fldCharType="begin"/>
            </w:r>
            <w:r w:rsidR="003E1770">
              <w:rPr>
                <w:noProof/>
                <w:webHidden/>
              </w:rPr>
              <w:instrText xml:space="preserve"> PAGEREF _Toc106271056 \h </w:instrText>
            </w:r>
            <w:r w:rsidR="003E1770">
              <w:rPr>
                <w:noProof/>
                <w:webHidden/>
              </w:rPr>
            </w:r>
            <w:r w:rsidR="003E1770">
              <w:rPr>
                <w:noProof/>
                <w:webHidden/>
              </w:rPr>
              <w:fldChar w:fldCharType="separate"/>
            </w:r>
            <w:r w:rsidR="00DC3E69">
              <w:rPr>
                <w:noProof/>
                <w:webHidden/>
              </w:rPr>
              <w:t>20</w:t>
            </w:r>
            <w:r w:rsidR="003E1770">
              <w:rPr>
                <w:noProof/>
                <w:webHidden/>
              </w:rPr>
              <w:fldChar w:fldCharType="end"/>
            </w:r>
          </w:hyperlink>
        </w:p>
        <w:p w14:paraId="7722CE0E" w14:textId="3FBCAEF9" w:rsidR="003E1770" w:rsidRDefault="00A43B5B">
          <w:pPr>
            <w:pStyle w:val="TOC2"/>
            <w:tabs>
              <w:tab w:val="left" w:pos="660"/>
              <w:tab w:val="right" w:leader="dot" w:pos="9350"/>
            </w:tabs>
            <w:rPr>
              <w:rFonts w:eastAsiaTheme="minorEastAsia"/>
              <w:noProof/>
              <w:color w:val="auto"/>
              <w:sz w:val="22"/>
              <w:szCs w:val="22"/>
              <w:lang w:eastAsia="en-US"/>
            </w:rPr>
          </w:pPr>
          <w:hyperlink w:anchor="_Toc106271057" w:history="1">
            <w:r w:rsidR="003E1770" w:rsidRPr="00874869">
              <w:rPr>
                <w:rStyle w:val="Hyperlink"/>
                <w:noProof/>
              </w:rPr>
              <w:t>1.</w:t>
            </w:r>
            <w:r w:rsidR="003E1770">
              <w:rPr>
                <w:rFonts w:eastAsiaTheme="minorEastAsia"/>
                <w:noProof/>
                <w:color w:val="auto"/>
                <w:sz w:val="22"/>
                <w:szCs w:val="22"/>
                <w:lang w:eastAsia="en-US"/>
              </w:rPr>
              <w:tab/>
            </w:r>
            <w:r w:rsidR="003E1770" w:rsidRPr="00874869">
              <w:rPr>
                <w:rStyle w:val="Hyperlink"/>
                <w:noProof/>
              </w:rPr>
              <w:t>Training Objective</w:t>
            </w:r>
            <w:r w:rsidR="003E1770">
              <w:rPr>
                <w:noProof/>
                <w:webHidden/>
              </w:rPr>
              <w:tab/>
            </w:r>
            <w:r w:rsidR="003E1770">
              <w:rPr>
                <w:noProof/>
                <w:webHidden/>
              </w:rPr>
              <w:fldChar w:fldCharType="begin"/>
            </w:r>
            <w:r w:rsidR="003E1770">
              <w:rPr>
                <w:noProof/>
                <w:webHidden/>
              </w:rPr>
              <w:instrText xml:space="preserve"> PAGEREF _Toc106271057 \h </w:instrText>
            </w:r>
            <w:r w:rsidR="003E1770">
              <w:rPr>
                <w:noProof/>
                <w:webHidden/>
              </w:rPr>
            </w:r>
            <w:r w:rsidR="003E1770">
              <w:rPr>
                <w:noProof/>
                <w:webHidden/>
              </w:rPr>
              <w:fldChar w:fldCharType="separate"/>
            </w:r>
            <w:r w:rsidR="00DC3E69">
              <w:rPr>
                <w:noProof/>
                <w:webHidden/>
              </w:rPr>
              <w:t>20</w:t>
            </w:r>
            <w:r w:rsidR="003E1770">
              <w:rPr>
                <w:noProof/>
                <w:webHidden/>
              </w:rPr>
              <w:fldChar w:fldCharType="end"/>
            </w:r>
          </w:hyperlink>
        </w:p>
        <w:p w14:paraId="0D47F92F" w14:textId="14D81B6F" w:rsidR="003E1770" w:rsidRDefault="00A43B5B">
          <w:pPr>
            <w:pStyle w:val="TOC2"/>
            <w:tabs>
              <w:tab w:val="left" w:pos="660"/>
              <w:tab w:val="right" w:leader="dot" w:pos="9350"/>
            </w:tabs>
            <w:rPr>
              <w:rFonts w:eastAsiaTheme="minorEastAsia"/>
              <w:noProof/>
              <w:color w:val="auto"/>
              <w:sz w:val="22"/>
              <w:szCs w:val="22"/>
              <w:lang w:eastAsia="en-US"/>
            </w:rPr>
          </w:pPr>
          <w:hyperlink w:anchor="_Toc106271058" w:history="1">
            <w:r w:rsidR="003E1770" w:rsidRPr="00874869">
              <w:rPr>
                <w:rStyle w:val="Hyperlink"/>
                <w:noProof/>
              </w:rPr>
              <w:t>2.</w:t>
            </w:r>
            <w:r w:rsidR="003E1770">
              <w:rPr>
                <w:rFonts w:eastAsiaTheme="minorEastAsia"/>
                <w:noProof/>
                <w:color w:val="auto"/>
                <w:sz w:val="22"/>
                <w:szCs w:val="22"/>
                <w:lang w:eastAsia="en-US"/>
              </w:rPr>
              <w:tab/>
            </w:r>
            <w:r w:rsidR="003E1770" w:rsidRPr="00874869">
              <w:rPr>
                <w:rStyle w:val="Hyperlink"/>
                <w:noProof/>
              </w:rPr>
              <w:t>Instructions</w:t>
            </w:r>
            <w:r w:rsidR="003E1770">
              <w:rPr>
                <w:noProof/>
                <w:webHidden/>
              </w:rPr>
              <w:tab/>
            </w:r>
            <w:r w:rsidR="003E1770">
              <w:rPr>
                <w:noProof/>
                <w:webHidden/>
              </w:rPr>
              <w:fldChar w:fldCharType="begin"/>
            </w:r>
            <w:r w:rsidR="003E1770">
              <w:rPr>
                <w:noProof/>
                <w:webHidden/>
              </w:rPr>
              <w:instrText xml:space="preserve"> PAGEREF _Toc106271058 \h </w:instrText>
            </w:r>
            <w:r w:rsidR="003E1770">
              <w:rPr>
                <w:noProof/>
                <w:webHidden/>
              </w:rPr>
            </w:r>
            <w:r w:rsidR="003E1770">
              <w:rPr>
                <w:noProof/>
                <w:webHidden/>
              </w:rPr>
              <w:fldChar w:fldCharType="separate"/>
            </w:r>
            <w:r w:rsidR="00DC3E69">
              <w:rPr>
                <w:noProof/>
                <w:webHidden/>
              </w:rPr>
              <w:t>20</w:t>
            </w:r>
            <w:r w:rsidR="003E1770">
              <w:rPr>
                <w:noProof/>
                <w:webHidden/>
              </w:rPr>
              <w:fldChar w:fldCharType="end"/>
            </w:r>
          </w:hyperlink>
        </w:p>
        <w:p w14:paraId="1D2F2A90" w14:textId="61F31144" w:rsidR="003E1770" w:rsidRDefault="00A43B5B">
          <w:pPr>
            <w:pStyle w:val="TOC1"/>
            <w:tabs>
              <w:tab w:val="right" w:leader="dot" w:pos="9350"/>
            </w:tabs>
            <w:rPr>
              <w:rFonts w:eastAsiaTheme="minorEastAsia"/>
              <w:noProof/>
              <w:color w:val="auto"/>
              <w:sz w:val="22"/>
              <w:szCs w:val="22"/>
              <w:lang w:eastAsia="en-US"/>
            </w:rPr>
          </w:pPr>
          <w:hyperlink w:anchor="_Toc106271059" w:history="1">
            <w:r w:rsidR="003E1770" w:rsidRPr="00874869">
              <w:rPr>
                <w:rStyle w:val="Hyperlink"/>
                <w:noProof/>
              </w:rPr>
              <w:t>Quantization Sidelobes</w:t>
            </w:r>
            <w:r w:rsidR="003E1770">
              <w:rPr>
                <w:noProof/>
                <w:webHidden/>
              </w:rPr>
              <w:tab/>
            </w:r>
            <w:r w:rsidR="003E1770">
              <w:rPr>
                <w:noProof/>
                <w:webHidden/>
              </w:rPr>
              <w:fldChar w:fldCharType="begin"/>
            </w:r>
            <w:r w:rsidR="003E1770">
              <w:rPr>
                <w:noProof/>
                <w:webHidden/>
              </w:rPr>
              <w:instrText xml:space="preserve"> PAGEREF _Toc106271059 \h </w:instrText>
            </w:r>
            <w:r w:rsidR="003E1770">
              <w:rPr>
                <w:noProof/>
                <w:webHidden/>
              </w:rPr>
            </w:r>
            <w:r w:rsidR="003E1770">
              <w:rPr>
                <w:noProof/>
                <w:webHidden/>
              </w:rPr>
              <w:fldChar w:fldCharType="separate"/>
            </w:r>
            <w:r w:rsidR="00DC3E69">
              <w:rPr>
                <w:noProof/>
                <w:webHidden/>
              </w:rPr>
              <w:t>22</w:t>
            </w:r>
            <w:r w:rsidR="003E1770">
              <w:rPr>
                <w:noProof/>
                <w:webHidden/>
              </w:rPr>
              <w:fldChar w:fldCharType="end"/>
            </w:r>
          </w:hyperlink>
        </w:p>
        <w:p w14:paraId="3580896A" w14:textId="6C7AD1F6" w:rsidR="003E1770" w:rsidRDefault="00A43B5B">
          <w:pPr>
            <w:pStyle w:val="TOC2"/>
            <w:tabs>
              <w:tab w:val="left" w:pos="660"/>
              <w:tab w:val="right" w:leader="dot" w:pos="9350"/>
            </w:tabs>
            <w:rPr>
              <w:rFonts w:eastAsiaTheme="minorEastAsia"/>
              <w:noProof/>
              <w:color w:val="auto"/>
              <w:sz w:val="22"/>
              <w:szCs w:val="22"/>
              <w:lang w:eastAsia="en-US"/>
            </w:rPr>
          </w:pPr>
          <w:hyperlink w:anchor="_Toc106271060" w:history="1">
            <w:r w:rsidR="003E1770" w:rsidRPr="00874869">
              <w:rPr>
                <w:rStyle w:val="Hyperlink"/>
                <w:noProof/>
              </w:rPr>
              <w:t>1.</w:t>
            </w:r>
            <w:r w:rsidR="003E1770">
              <w:rPr>
                <w:rFonts w:eastAsiaTheme="minorEastAsia"/>
                <w:noProof/>
                <w:color w:val="auto"/>
                <w:sz w:val="22"/>
                <w:szCs w:val="22"/>
                <w:lang w:eastAsia="en-US"/>
              </w:rPr>
              <w:tab/>
            </w:r>
            <w:r w:rsidR="003E1770" w:rsidRPr="00874869">
              <w:rPr>
                <w:rStyle w:val="Hyperlink"/>
                <w:noProof/>
              </w:rPr>
              <w:t>Training Objective</w:t>
            </w:r>
            <w:r w:rsidR="003E1770">
              <w:rPr>
                <w:noProof/>
                <w:webHidden/>
              </w:rPr>
              <w:tab/>
            </w:r>
            <w:r w:rsidR="003E1770">
              <w:rPr>
                <w:noProof/>
                <w:webHidden/>
              </w:rPr>
              <w:fldChar w:fldCharType="begin"/>
            </w:r>
            <w:r w:rsidR="003E1770">
              <w:rPr>
                <w:noProof/>
                <w:webHidden/>
              </w:rPr>
              <w:instrText xml:space="preserve"> PAGEREF _Toc106271060 \h </w:instrText>
            </w:r>
            <w:r w:rsidR="003E1770">
              <w:rPr>
                <w:noProof/>
                <w:webHidden/>
              </w:rPr>
            </w:r>
            <w:r w:rsidR="003E1770">
              <w:rPr>
                <w:noProof/>
                <w:webHidden/>
              </w:rPr>
              <w:fldChar w:fldCharType="separate"/>
            </w:r>
            <w:r w:rsidR="00DC3E69">
              <w:rPr>
                <w:noProof/>
                <w:webHidden/>
              </w:rPr>
              <w:t>22</w:t>
            </w:r>
            <w:r w:rsidR="003E1770">
              <w:rPr>
                <w:noProof/>
                <w:webHidden/>
              </w:rPr>
              <w:fldChar w:fldCharType="end"/>
            </w:r>
          </w:hyperlink>
        </w:p>
        <w:p w14:paraId="1F247CB4" w14:textId="2984437A" w:rsidR="003E1770" w:rsidRDefault="00A43B5B">
          <w:pPr>
            <w:pStyle w:val="TOC2"/>
            <w:tabs>
              <w:tab w:val="left" w:pos="660"/>
              <w:tab w:val="right" w:leader="dot" w:pos="9350"/>
            </w:tabs>
            <w:rPr>
              <w:rFonts w:eastAsiaTheme="minorEastAsia"/>
              <w:noProof/>
              <w:color w:val="auto"/>
              <w:sz w:val="22"/>
              <w:szCs w:val="22"/>
              <w:lang w:eastAsia="en-US"/>
            </w:rPr>
          </w:pPr>
          <w:hyperlink w:anchor="_Toc106271061" w:history="1">
            <w:r w:rsidR="003E1770" w:rsidRPr="00874869">
              <w:rPr>
                <w:rStyle w:val="Hyperlink"/>
                <w:noProof/>
              </w:rPr>
              <w:t>2.</w:t>
            </w:r>
            <w:r w:rsidR="003E1770">
              <w:rPr>
                <w:rFonts w:eastAsiaTheme="minorEastAsia"/>
                <w:noProof/>
                <w:color w:val="auto"/>
                <w:sz w:val="22"/>
                <w:szCs w:val="22"/>
                <w:lang w:eastAsia="en-US"/>
              </w:rPr>
              <w:tab/>
            </w:r>
            <w:r w:rsidR="003E1770" w:rsidRPr="00874869">
              <w:rPr>
                <w:rStyle w:val="Hyperlink"/>
                <w:noProof/>
              </w:rPr>
              <w:t>Instructions</w:t>
            </w:r>
            <w:r w:rsidR="003E1770">
              <w:rPr>
                <w:noProof/>
                <w:webHidden/>
              </w:rPr>
              <w:tab/>
            </w:r>
            <w:r w:rsidR="003E1770">
              <w:rPr>
                <w:noProof/>
                <w:webHidden/>
              </w:rPr>
              <w:fldChar w:fldCharType="begin"/>
            </w:r>
            <w:r w:rsidR="003E1770">
              <w:rPr>
                <w:noProof/>
                <w:webHidden/>
              </w:rPr>
              <w:instrText xml:space="preserve"> PAGEREF _Toc106271061 \h </w:instrText>
            </w:r>
            <w:r w:rsidR="003E1770">
              <w:rPr>
                <w:noProof/>
                <w:webHidden/>
              </w:rPr>
            </w:r>
            <w:r w:rsidR="003E1770">
              <w:rPr>
                <w:noProof/>
                <w:webHidden/>
              </w:rPr>
              <w:fldChar w:fldCharType="separate"/>
            </w:r>
            <w:r w:rsidR="00DC3E69">
              <w:rPr>
                <w:noProof/>
                <w:webHidden/>
              </w:rPr>
              <w:t>22</w:t>
            </w:r>
            <w:r w:rsidR="003E1770">
              <w:rPr>
                <w:noProof/>
                <w:webHidden/>
              </w:rPr>
              <w:fldChar w:fldCharType="end"/>
            </w:r>
          </w:hyperlink>
        </w:p>
        <w:p w14:paraId="55D0CD05" w14:textId="4CCFAD52" w:rsidR="003E1770" w:rsidRDefault="00A43B5B">
          <w:pPr>
            <w:pStyle w:val="TOC1"/>
            <w:tabs>
              <w:tab w:val="right" w:leader="dot" w:pos="9350"/>
            </w:tabs>
            <w:rPr>
              <w:rFonts w:eastAsiaTheme="minorEastAsia"/>
              <w:noProof/>
              <w:color w:val="auto"/>
              <w:sz w:val="22"/>
              <w:szCs w:val="22"/>
              <w:lang w:eastAsia="en-US"/>
            </w:rPr>
          </w:pPr>
          <w:hyperlink w:anchor="_Toc106271062" w:history="1">
            <w:r w:rsidR="003E1770" w:rsidRPr="00874869">
              <w:rPr>
                <w:rStyle w:val="Hyperlink"/>
                <w:noProof/>
              </w:rPr>
              <w:t>Hybrid Beamforming</w:t>
            </w:r>
            <w:r w:rsidR="003E1770">
              <w:rPr>
                <w:noProof/>
                <w:webHidden/>
              </w:rPr>
              <w:tab/>
            </w:r>
            <w:r w:rsidR="003E1770">
              <w:rPr>
                <w:noProof/>
                <w:webHidden/>
              </w:rPr>
              <w:fldChar w:fldCharType="begin"/>
            </w:r>
            <w:r w:rsidR="003E1770">
              <w:rPr>
                <w:noProof/>
                <w:webHidden/>
              </w:rPr>
              <w:instrText xml:space="preserve"> PAGEREF _Toc106271062 \h </w:instrText>
            </w:r>
            <w:r w:rsidR="003E1770">
              <w:rPr>
                <w:noProof/>
                <w:webHidden/>
              </w:rPr>
            </w:r>
            <w:r w:rsidR="003E1770">
              <w:rPr>
                <w:noProof/>
                <w:webHidden/>
              </w:rPr>
              <w:fldChar w:fldCharType="separate"/>
            </w:r>
            <w:r w:rsidR="00DC3E69">
              <w:rPr>
                <w:noProof/>
                <w:webHidden/>
              </w:rPr>
              <w:t>24</w:t>
            </w:r>
            <w:r w:rsidR="003E1770">
              <w:rPr>
                <w:noProof/>
                <w:webHidden/>
              </w:rPr>
              <w:fldChar w:fldCharType="end"/>
            </w:r>
          </w:hyperlink>
        </w:p>
        <w:p w14:paraId="46562B88" w14:textId="6365DC7A" w:rsidR="003E1770" w:rsidRDefault="00A43B5B">
          <w:pPr>
            <w:pStyle w:val="TOC2"/>
            <w:tabs>
              <w:tab w:val="left" w:pos="660"/>
              <w:tab w:val="right" w:leader="dot" w:pos="9350"/>
            </w:tabs>
            <w:rPr>
              <w:rFonts w:eastAsiaTheme="minorEastAsia"/>
              <w:noProof/>
              <w:color w:val="auto"/>
              <w:sz w:val="22"/>
              <w:szCs w:val="22"/>
              <w:lang w:eastAsia="en-US"/>
            </w:rPr>
          </w:pPr>
          <w:hyperlink w:anchor="_Toc106271063" w:history="1">
            <w:r w:rsidR="003E1770" w:rsidRPr="00874869">
              <w:rPr>
                <w:rStyle w:val="Hyperlink"/>
                <w:noProof/>
              </w:rPr>
              <w:t>1.</w:t>
            </w:r>
            <w:r w:rsidR="003E1770">
              <w:rPr>
                <w:rFonts w:eastAsiaTheme="minorEastAsia"/>
                <w:noProof/>
                <w:color w:val="auto"/>
                <w:sz w:val="22"/>
                <w:szCs w:val="22"/>
                <w:lang w:eastAsia="en-US"/>
              </w:rPr>
              <w:tab/>
            </w:r>
            <w:r w:rsidR="003E1770" w:rsidRPr="00874869">
              <w:rPr>
                <w:rStyle w:val="Hyperlink"/>
                <w:noProof/>
              </w:rPr>
              <w:t>Training Objective</w:t>
            </w:r>
            <w:r w:rsidR="003E1770">
              <w:rPr>
                <w:noProof/>
                <w:webHidden/>
              </w:rPr>
              <w:tab/>
            </w:r>
            <w:r w:rsidR="003E1770">
              <w:rPr>
                <w:noProof/>
                <w:webHidden/>
              </w:rPr>
              <w:fldChar w:fldCharType="begin"/>
            </w:r>
            <w:r w:rsidR="003E1770">
              <w:rPr>
                <w:noProof/>
                <w:webHidden/>
              </w:rPr>
              <w:instrText xml:space="preserve"> PAGEREF _Toc106271063 \h </w:instrText>
            </w:r>
            <w:r w:rsidR="003E1770">
              <w:rPr>
                <w:noProof/>
                <w:webHidden/>
              </w:rPr>
            </w:r>
            <w:r w:rsidR="003E1770">
              <w:rPr>
                <w:noProof/>
                <w:webHidden/>
              </w:rPr>
              <w:fldChar w:fldCharType="separate"/>
            </w:r>
            <w:r w:rsidR="00DC3E69">
              <w:rPr>
                <w:noProof/>
                <w:webHidden/>
              </w:rPr>
              <w:t>24</w:t>
            </w:r>
            <w:r w:rsidR="003E1770">
              <w:rPr>
                <w:noProof/>
                <w:webHidden/>
              </w:rPr>
              <w:fldChar w:fldCharType="end"/>
            </w:r>
          </w:hyperlink>
        </w:p>
        <w:p w14:paraId="72D0DDC4" w14:textId="7A3B0561" w:rsidR="003E1770" w:rsidRDefault="00A43B5B">
          <w:pPr>
            <w:pStyle w:val="TOC2"/>
            <w:tabs>
              <w:tab w:val="left" w:pos="660"/>
              <w:tab w:val="right" w:leader="dot" w:pos="9350"/>
            </w:tabs>
            <w:rPr>
              <w:rFonts w:eastAsiaTheme="minorEastAsia"/>
              <w:noProof/>
              <w:color w:val="auto"/>
              <w:sz w:val="22"/>
              <w:szCs w:val="22"/>
              <w:lang w:eastAsia="en-US"/>
            </w:rPr>
          </w:pPr>
          <w:hyperlink w:anchor="_Toc106271064" w:history="1">
            <w:r w:rsidR="003E1770" w:rsidRPr="00874869">
              <w:rPr>
                <w:rStyle w:val="Hyperlink"/>
                <w:noProof/>
              </w:rPr>
              <w:t>1.</w:t>
            </w:r>
            <w:r w:rsidR="003E1770">
              <w:rPr>
                <w:rFonts w:eastAsiaTheme="minorEastAsia"/>
                <w:noProof/>
                <w:color w:val="auto"/>
                <w:sz w:val="22"/>
                <w:szCs w:val="22"/>
                <w:lang w:eastAsia="en-US"/>
              </w:rPr>
              <w:tab/>
            </w:r>
            <w:r w:rsidR="003E1770" w:rsidRPr="00874869">
              <w:rPr>
                <w:rStyle w:val="Hyperlink"/>
                <w:noProof/>
              </w:rPr>
              <w:t>Instructions</w:t>
            </w:r>
            <w:r w:rsidR="003E1770">
              <w:rPr>
                <w:noProof/>
                <w:webHidden/>
              </w:rPr>
              <w:tab/>
            </w:r>
            <w:r w:rsidR="003E1770">
              <w:rPr>
                <w:noProof/>
                <w:webHidden/>
              </w:rPr>
              <w:fldChar w:fldCharType="begin"/>
            </w:r>
            <w:r w:rsidR="003E1770">
              <w:rPr>
                <w:noProof/>
                <w:webHidden/>
              </w:rPr>
              <w:instrText xml:space="preserve"> PAGEREF _Toc106271064 \h </w:instrText>
            </w:r>
            <w:r w:rsidR="003E1770">
              <w:rPr>
                <w:noProof/>
                <w:webHidden/>
              </w:rPr>
            </w:r>
            <w:r w:rsidR="003E1770">
              <w:rPr>
                <w:noProof/>
                <w:webHidden/>
              </w:rPr>
              <w:fldChar w:fldCharType="separate"/>
            </w:r>
            <w:r w:rsidR="00DC3E69">
              <w:rPr>
                <w:noProof/>
                <w:webHidden/>
              </w:rPr>
              <w:t>24</w:t>
            </w:r>
            <w:r w:rsidR="003E1770">
              <w:rPr>
                <w:noProof/>
                <w:webHidden/>
              </w:rPr>
              <w:fldChar w:fldCharType="end"/>
            </w:r>
          </w:hyperlink>
        </w:p>
        <w:p w14:paraId="51D88E7B" w14:textId="4D4377D7" w:rsidR="003E1770" w:rsidRDefault="00A43B5B">
          <w:pPr>
            <w:pStyle w:val="TOC1"/>
            <w:tabs>
              <w:tab w:val="right" w:leader="dot" w:pos="9350"/>
            </w:tabs>
            <w:rPr>
              <w:rFonts w:eastAsiaTheme="minorEastAsia"/>
              <w:noProof/>
              <w:color w:val="auto"/>
              <w:sz w:val="22"/>
              <w:szCs w:val="22"/>
              <w:lang w:eastAsia="en-US"/>
            </w:rPr>
          </w:pPr>
          <w:hyperlink w:anchor="_Toc106271065" w:history="1">
            <w:r w:rsidR="003E1770" w:rsidRPr="00874869">
              <w:rPr>
                <w:rStyle w:val="Hyperlink"/>
                <w:noProof/>
              </w:rPr>
              <w:t>Monopulse Tracking</w:t>
            </w:r>
            <w:r w:rsidR="003E1770">
              <w:rPr>
                <w:noProof/>
                <w:webHidden/>
              </w:rPr>
              <w:tab/>
            </w:r>
            <w:r w:rsidR="003E1770">
              <w:rPr>
                <w:noProof/>
                <w:webHidden/>
              </w:rPr>
              <w:fldChar w:fldCharType="begin"/>
            </w:r>
            <w:r w:rsidR="003E1770">
              <w:rPr>
                <w:noProof/>
                <w:webHidden/>
              </w:rPr>
              <w:instrText xml:space="preserve"> PAGEREF _Toc106271065 \h </w:instrText>
            </w:r>
            <w:r w:rsidR="003E1770">
              <w:rPr>
                <w:noProof/>
                <w:webHidden/>
              </w:rPr>
            </w:r>
            <w:r w:rsidR="003E1770">
              <w:rPr>
                <w:noProof/>
                <w:webHidden/>
              </w:rPr>
              <w:fldChar w:fldCharType="separate"/>
            </w:r>
            <w:r w:rsidR="00DC3E69">
              <w:rPr>
                <w:noProof/>
                <w:webHidden/>
              </w:rPr>
              <w:t>28</w:t>
            </w:r>
            <w:r w:rsidR="003E1770">
              <w:rPr>
                <w:noProof/>
                <w:webHidden/>
              </w:rPr>
              <w:fldChar w:fldCharType="end"/>
            </w:r>
          </w:hyperlink>
        </w:p>
        <w:p w14:paraId="7BDEDC45" w14:textId="6BDE5D9C" w:rsidR="003E1770" w:rsidRDefault="00A43B5B">
          <w:pPr>
            <w:pStyle w:val="TOC2"/>
            <w:tabs>
              <w:tab w:val="left" w:pos="660"/>
              <w:tab w:val="right" w:leader="dot" w:pos="9350"/>
            </w:tabs>
            <w:rPr>
              <w:rFonts w:eastAsiaTheme="minorEastAsia"/>
              <w:noProof/>
              <w:color w:val="auto"/>
              <w:sz w:val="22"/>
              <w:szCs w:val="22"/>
              <w:lang w:eastAsia="en-US"/>
            </w:rPr>
          </w:pPr>
          <w:hyperlink w:anchor="_Toc106271066" w:history="1">
            <w:r w:rsidR="003E1770" w:rsidRPr="00874869">
              <w:rPr>
                <w:rStyle w:val="Hyperlink"/>
                <w:noProof/>
              </w:rPr>
              <w:t>1.</w:t>
            </w:r>
            <w:r w:rsidR="003E1770">
              <w:rPr>
                <w:rFonts w:eastAsiaTheme="minorEastAsia"/>
                <w:noProof/>
                <w:color w:val="auto"/>
                <w:sz w:val="22"/>
                <w:szCs w:val="22"/>
                <w:lang w:eastAsia="en-US"/>
              </w:rPr>
              <w:tab/>
            </w:r>
            <w:r w:rsidR="003E1770" w:rsidRPr="00874869">
              <w:rPr>
                <w:rStyle w:val="Hyperlink"/>
                <w:noProof/>
              </w:rPr>
              <w:t>Training Objective</w:t>
            </w:r>
            <w:r w:rsidR="003E1770">
              <w:rPr>
                <w:noProof/>
                <w:webHidden/>
              </w:rPr>
              <w:tab/>
            </w:r>
            <w:r w:rsidR="003E1770">
              <w:rPr>
                <w:noProof/>
                <w:webHidden/>
              </w:rPr>
              <w:fldChar w:fldCharType="begin"/>
            </w:r>
            <w:r w:rsidR="003E1770">
              <w:rPr>
                <w:noProof/>
                <w:webHidden/>
              </w:rPr>
              <w:instrText xml:space="preserve"> PAGEREF _Toc106271066 \h </w:instrText>
            </w:r>
            <w:r w:rsidR="003E1770">
              <w:rPr>
                <w:noProof/>
                <w:webHidden/>
              </w:rPr>
            </w:r>
            <w:r w:rsidR="003E1770">
              <w:rPr>
                <w:noProof/>
                <w:webHidden/>
              </w:rPr>
              <w:fldChar w:fldCharType="separate"/>
            </w:r>
            <w:r w:rsidR="00DC3E69">
              <w:rPr>
                <w:noProof/>
                <w:webHidden/>
              </w:rPr>
              <w:t>28</w:t>
            </w:r>
            <w:r w:rsidR="003E1770">
              <w:rPr>
                <w:noProof/>
                <w:webHidden/>
              </w:rPr>
              <w:fldChar w:fldCharType="end"/>
            </w:r>
          </w:hyperlink>
        </w:p>
        <w:p w14:paraId="2FB5503C" w14:textId="1CC5A979" w:rsidR="003E1770" w:rsidRDefault="00A43B5B">
          <w:pPr>
            <w:pStyle w:val="TOC2"/>
            <w:tabs>
              <w:tab w:val="left" w:pos="660"/>
              <w:tab w:val="right" w:leader="dot" w:pos="9350"/>
            </w:tabs>
            <w:rPr>
              <w:rFonts w:eastAsiaTheme="minorEastAsia"/>
              <w:noProof/>
              <w:color w:val="auto"/>
              <w:sz w:val="22"/>
              <w:szCs w:val="22"/>
              <w:lang w:eastAsia="en-US"/>
            </w:rPr>
          </w:pPr>
          <w:hyperlink w:anchor="_Toc106271067" w:history="1">
            <w:r w:rsidR="003E1770" w:rsidRPr="00874869">
              <w:rPr>
                <w:rStyle w:val="Hyperlink"/>
                <w:noProof/>
              </w:rPr>
              <w:t>2.</w:t>
            </w:r>
            <w:r w:rsidR="003E1770">
              <w:rPr>
                <w:rFonts w:eastAsiaTheme="minorEastAsia"/>
                <w:noProof/>
                <w:color w:val="auto"/>
                <w:sz w:val="22"/>
                <w:szCs w:val="22"/>
                <w:lang w:eastAsia="en-US"/>
              </w:rPr>
              <w:tab/>
            </w:r>
            <w:r w:rsidR="003E1770" w:rsidRPr="00874869">
              <w:rPr>
                <w:rStyle w:val="Hyperlink"/>
                <w:noProof/>
              </w:rPr>
              <w:t>Instructions</w:t>
            </w:r>
            <w:r w:rsidR="003E1770">
              <w:rPr>
                <w:noProof/>
                <w:webHidden/>
              </w:rPr>
              <w:tab/>
            </w:r>
            <w:r w:rsidR="003E1770">
              <w:rPr>
                <w:noProof/>
                <w:webHidden/>
              </w:rPr>
              <w:fldChar w:fldCharType="begin"/>
            </w:r>
            <w:r w:rsidR="003E1770">
              <w:rPr>
                <w:noProof/>
                <w:webHidden/>
              </w:rPr>
              <w:instrText xml:space="preserve"> PAGEREF _Toc106271067 \h </w:instrText>
            </w:r>
            <w:r w:rsidR="003E1770">
              <w:rPr>
                <w:noProof/>
                <w:webHidden/>
              </w:rPr>
            </w:r>
            <w:r w:rsidR="003E1770">
              <w:rPr>
                <w:noProof/>
                <w:webHidden/>
              </w:rPr>
              <w:fldChar w:fldCharType="separate"/>
            </w:r>
            <w:r w:rsidR="00DC3E69">
              <w:rPr>
                <w:noProof/>
                <w:webHidden/>
              </w:rPr>
              <w:t>28</w:t>
            </w:r>
            <w:r w:rsidR="003E1770">
              <w:rPr>
                <w:noProof/>
                <w:webHidden/>
              </w:rPr>
              <w:fldChar w:fldCharType="end"/>
            </w:r>
          </w:hyperlink>
        </w:p>
        <w:p w14:paraId="59D3C95D" w14:textId="25DF9ABF" w:rsidR="003E1770" w:rsidRDefault="00A43B5B">
          <w:pPr>
            <w:pStyle w:val="TOC1"/>
            <w:tabs>
              <w:tab w:val="right" w:leader="dot" w:pos="9350"/>
            </w:tabs>
            <w:rPr>
              <w:rFonts w:eastAsiaTheme="minorEastAsia"/>
              <w:noProof/>
              <w:color w:val="auto"/>
              <w:sz w:val="22"/>
              <w:szCs w:val="22"/>
              <w:lang w:eastAsia="en-US"/>
            </w:rPr>
          </w:pPr>
          <w:hyperlink w:anchor="_Toc106271068" w:history="1">
            <w:r w:rsidR="003E1770" w:rsidRPr="00874869">
              <w:rPr>
                <w:rStyle w:val="Hyperlink"/>
                <w:noProof/>
              </w:rPr>
              <w:t>FMCW Radar</w:t>
            </w:r>
            <w:r w:rsidR="003E1770">
              <w:rPr>
                <w:noProof/>
                <w:webHidden/>
              </w:rPr>
              <w:tab/>
            </w:r>
            <w:r w:rsidR="003E1770">
              <w:rPr>
                <w:noProof/>
                <w:webHidden/>
              </w:rPr>
              <w:fldChar w:fldCharType="begin"/>
            </w:r>
            <w:r w:rsidR="003E1770">
              <w:rPr>
                <w:noProof/>
                <w:webHidden/>
              </w:rPr>
              <w:instrText xml:space="preserve"> PAGEREF _Toc106271068 \h </w:instrText>
            </w:r>
            <w:r w:rsidR="003E1770">
              <w:rPr>
                <w:noProof/>
                <w:webHidden/>
              </w:rPr>
            </w:r>
            <w:r w:rsidR="003E1770">
              <w:rPr>
                <w:noProof/>
                <w:webHidden/>
              </w:rPr>
              <w:fldChar w:fldCharType="separate"/>
            </w:r>
            <w:r w:rsidR="00DC3E69">
              <w:rPr>
                <w:noProof/>
                <w:webHidden/>
              </w:rPr>
              <w:t>30</w:t>
            </w:r>
            <w:r w:rsidR="003E1770">
              <w:rPr>
                <w:noProof/>
                <w:webHidden/>
              </w:rPr>
              <w:fldChar w:fldCharType="end"/>
            </w:r>
          </w:hyperlink>
        </w:p>
        <w:p w14:paraId="2CE0DE23" w14:textId="56505968" w:rsidR="003E1770" w:rsidRDefault="00A43B5B">
          <w:pPr>
            <w:pStyle w:val="TOC2"/>
            <w:tabs>
              <w:tab w:val="left" w:pos="660"/>
              <w:tab w:val="right" w:leader="dot" w:pos="9350"/>
            </w:tabs>
            <w:rPr>
              <w:rFonts w:eastAsiaTheme="minorEastAsia"/>
              <w:noProof/>
              <w:color w:val="auto"/>
              <w:sz w:val="22"/>
              <w:szCs w:val="22"/>
              <w:lang w:eastAsia="en-US"/>
            </w:rPr>
          </w:pPr>
          <w:hyperlink w:anchor="_Toc106271069" w:history="1">
            <w:r w:rsidR="003E1770" w:rsidRPr="00874869">
              <w:rPr>
                <w:rStyle w:val="Hyperlink"/>
                <w:noProof/>
              </w:rPr>
              <w:t>1.</w:t>
            </w:r>
            <w:r w:rsidR="003E1770">
              <w:rPr>
                <w:rFonts w:eastAsiaTheme="minorEastAsia"/>
                <w:noProof/>
                <w:color w:val="auto"/>
                <w:sz w:val="22"/>
                <w:szCs w:val="22"/>
                <w:lang w:eastAsia="en-US"/>
              </w:rPr>
              <w:tab/>
            </w:r>
            <w:r w:rsidR="003E1770" w:rsidRPr="00874869">
              <w:rPr>
                <w:rStyle w:val="Hyperlink"/>
                <w:noProof/>
              </w:rPr>
              <w:t>Training Objective</w:t>
            </w:r>
            <w:r w:rsidR="003E1770">
              <w:rPr>
                <w:noProof/>
                <w:webHidden/>
              </w:rPr>
              <w:tab/>
            </w:r>
            <w:r w:rsidR="003E1770">
              <w:rPr>
                <w:noProof/>
                <w:webHidden/>
              </w:rPr>
              <w:fldChar w:fldCharType="begin"/>
            </w:r>
            <w:r w:rsidR="003E1770">
              <w:rPr>
                <w:noProof/>
                <w:webHidden/>
              </w:rPr>
              <w:instrText xml:space="preserve"> PAGEREF _Toc106271069 \h </w:instrText>
            </w:r>
            <w:r w:rsidR="003E1770">
              <w:rPr>
                <w:noProof/>
                <w:webHidden/>
              </w:rPr>
            </w:r>
            <w:r w:rsidR="003E1770">
              <w:rPr>
                <w:noProof/>
                <w:webHidden/>
              </w:rPr>
              <w:fldChar w:fldCharType="separate"/>
            </w:r>
            <w:r w:rsidR="00DC3E69">
              <w:rPr>
                <w:noProof/>
                <w:webHidden/>
              </w:rPr>
              <w:t>30</w:t>
            </w:r>
            <w:r w:rsidR="003E1770">
              <w:rPr>
                <w:noProof/>
                <w:webHidden/>
              </w:rPr>
              <w:fldChar w:fldCharType="end"/>
            </w:r>
          </w:hyperlink>
        </w:p>
        <w:p w14:paraId="49B6A707" w14:textId="2E754EA1" w:rsidR="003E1770" w:rsidRDefault="00A43B5B">
          <w:pPr>
            <w:pStyle w:val="TOC2"/>
            <w:tabs>
              <w:tab w:val="left" w:pos="660"/>
              <w:tab w:val="right" w:leader="dot" w:pos="9350"/>
            </w:tabs>
            <w:rPr>
              <w:rFonts w:eastAsiaTheme="minorEastAsia"/>
              <w:noProof/>
              <w:color w:val="auto"/>
              <w:sz w:val="22"/>
              <w:szCs w:val="22"/>
              <w:lang w:eastAsia="en-US"/>
            </w:rPr>
          </w:pPr>
          <w:hyperlink w:anchor="_Toc106271070" w:history="1">
            <w:r w:rsidR="003E1770" w:rsidRPr="00874869">
              <w:rPr>
                <w:rStyle w:val="Hyperlink"/>
                <w:noProof/>
              </w:rPr>
              <w:t>2.</w:t>
            </w:r>
            <w:r w:rsidR="003E1770">
              <w:rPr>
                <w:rFonts w:eastAsiaTheme="minorEastAsia"/>
                <w:noProof/>
                <w:color w:val="auto"/>
                <w:sz w:val="22"/>
                <w:szCs w:val="22"/>
                <w:lang w:eastAsia="en-US"/>
              </w:rPr>
              <w:tab/>
            </w:r>
            <w:r w:rsidR="003E1770" w:rsidRPr="00874869">
              <w:rPr>
                <w:rStyle w:val="Hyperlink"/>
                <w:noProof/>
              </w:rPr>
              <w:t>Setup</w:t>
            </w:r>
            <w:r w:rsidR="003E1770">
              <w:rPr>
                <w:noProof/>
                <w:webHidden/>
              </w:rPr>
              <w:tab/>
            </w:r>
            <w:r w:rsidR="003E1770">
              <w:rPr>
                <w:noProof/>
                <w:webHidden/>
              </w:rPr>
              <w:fldChar w:fldCharType="begin"/>
            </w:r>
            <w:r w:rsidR="003E1770">
              <w:rPr>
                <w:noProof/>
                <w:webHidden/>
              </w:rPr>
              <w:instrText xml:space="preserve"> PAGEREF _Toc106271070 \h </w:instrText>
            </w:r>
            <w:r w:rsidR="003E1770">
              <w:rPr>
                <w:noProof/>
                <w:webHidden/>
              </w:rPr>
            </w:r>
            <w:r w:rsidR="003E1770">
              <w:rPr>
                <w:noProof/>
                <w:webHidden/>
              </w:rPr>
              <w:fldChar w:fldCharType="separate"/>
            </w:r>
            <w:r w:rsidR="00DC3E69">
              <w:rPr>
                <w:noProof/>
                <w:webHidden/>
              </w:rPr>
              <w:t>30</w:t>
            </w:r>
            <w:r w:rsidR="003E1770">
              <w:rPr>
                <w:noProof/>
                <w:webHidden/>
              </w:rPr>
              <w:fldChar w:fldCharType="end"/>
            </w:r>
          </w:hyperlink>
        </w:p>
        <w:p w14:paraId="7F3287DD" w14:textId="380FFDD2" w:rsidR="003E1770" w:rsidRDefault="00A43B5B">
          <w:pPr>
            <w:pStyle w:val="TOC2"/>
            <w:tabs>
              <w:tab w:val="left" w:pos="660"/>
              <w:tab w:val="right" w:leader="dot" w:pos="9350"/>
            </w:tabs>
            <w:rPr>
              <w:rFonts w:eastAsiaTheme="minorEastAsia"/>
              <w:noProof/>
              <w:color w:val="auto"/>
              <w:sz w:val="22"/>
              <w:szCs w:val="22"/>
              <w:lang w:eastAsia="en-US"/>
            </w:rPr>
          </w:pPr>
          <w:hyperlink w:anchor="_Toc106271071" w:history="1">
            <w:r w:rsidR="003E1770" w:rsidRPr="00874869">
              <w:rPr>
                <w:rStyle w:val="Hyperlink"/>
                <w:noProof/>
              </w:rPr>
              <w:t>3.</w:t>
            </w:r>
            <w:r w:rsidR="003E1770">
              <w:rPr>
                <w:rFonts w:eastAsiaTheme="minorEastAsia"/>
                <w:noProof/>
                <w:color w:val="auto"/>
                <w:sz w:val="22"/>
                <w:szCs w:val="22"/>
                <w:lang w:eastAsia="en-US"/>
              </w:rPr>
              <w:tab/>
            </w:r>
            <w:r w:rsidR="003E1770" w:rsidRPr="00874869">
              <w:rPr>
                <w:rStyle w:val="Hyperlink"/>
                <w:noProof/>
              </w:rPr>
              <w:t>Instructions</w:t>
            </w:r>
            <w:r w:rsidR="003E1770">
              <w:rPr>
                <w:noProof/>
                <w:webHidden/>
              </w:rPr>
              <w:tab/>
            </w:r>
            <w:r w:rsidR="003E1770">
              <w:rPr>
                <w:noProof/>
                <w:webHidden/>
              </w:rPr>
              <w:fldChar w:fldCharType="begin"/>
            </w:r>
            <w:r w:rsidR="003E1770">
              <w:rPr>
                <w:noProof/>
                <w:webHidden/>
              </w:rPr>
              <w:instrText xml:space="preserve"> PAGEREF _Toc106271071 \h </w:instrText>
            </w:r>
            <w:r w:rsidR="003E1770">
              <w:rPr>
                <w:noProof/>
                <w:webHidden/>
              </w:rPr>
            </w:r>
            <w:r w:rsidR="003E1770">
              <w:rPr>
                <w:noProof/>
                <w:webHidden/>
              </w:rPr>
              <w:fldChar w:fldCharType="separate"/>
            </w:r>
            <w:r w:rsidR="00DC3E69">
              <w:rPr>
                <w:noProof/>
                <w:webHidden/>
              </w:rPr>
              <w:t>32</w:t>
            </w:r>
            <w:r w:rsidR="003E1770">
              <w:rPr>
                <w:noProof/>
                <w:webHidden/>
              </w:rPr>
              <w:fldChar w:fldCharType="end"/>
            </w:r>
          </w:hyperlink>
        </w:p>
        <w:p w14:paraId="50931EB2" w14:textId="251B423D" w:rsidR="003E1770" w:rsidRDefault="00A43B5B">
          <w:pPr>
            <w:pStyle w:val="TOC1"/>
            <w:tabs>
              <w:tab w:val="right" w:leader="dot" w:pos="9350"/>
            </w:tabs>
            <w:rPr>
              <w:rFonts w:eastAsiaTheme="minorEastAsia"/>
              <w:noProof/>
              <w:color w:val="auto"/>
              <w:sz w:val="22"/>
              <w:szCs w:val="22"/>
              <w:lang w:eastAsia="en-US"/>
            </w:rPr>
          </w:pPr>
          <w:hyperlink w:anchor="_Toc106271072" w:history="1">
            <w:r w:rsidR="003E1770" w:rsidRPr="00874869">
              <w:rPr>
                <w:rStyle w:val="Hyperlink"/>
                <w:noProof/>
              </w:rPr>
              <w:t>Appendix:  ADALM-Phaser Frequency Plan</w:t>
            </w:r>
            <w:r w:rsidR="003E1770">
              <w:rPr>
                <w:noProof/>
                <w:webHidden/>
              </w:rPr>
              <w:tab/>
            </w:r>
            <w:r w:rsidR="003E1770">
              <w:rPr>
                <w:noProof/>
                <w:webHidden/>
              </w:rPr>
              <w:fldChar w:fldCharType="begin"/>
            </w:r>
            <w:r w:rsidR="003E1770">
              <w:rPr>
                <w:noProof/>
                <w:webHidden/>
              </w:rPr>
              <w:instrText xml:space="preserve"> PAGEREF _Toc106271072 \h </w:instrText>
            </w:r>
            <w:r w:rsidR="003E1770">
              <w:rPr>
                <w:noProof/>
                <w:webHidden/>
              </w:rPr>
            </w:r>
            <w:r w:rsidR="003E1770">
              <w:rPr>
                <w:noProof/>
                <w:webHidden/>
              </w:rPr>
              <w:fldChar w:fldCharType="separate"/>
            </w:r>
            <w:r w:rsidR="00DC3E69">
              <w:rPr>
                <w:noProof/>
                <w:webHidden/>
              </w:rPr>
              <w:t>33</w:t>
            </w:r>
            <w:r w:rsidR="003E1770">
              <w:rPr>
                <w:noProof/>
                <w:webHidden/>
              </w:rPr>
              <w:fldChar w:fldCharType="end"/>
            </w:r>
          </w:hyperlink>
        </w:p>
        <w:p w14:paraId="21143FE0" w14:textId="370D84C8" w:rsidR="00A85930" w:rsidRDefault="00A85930">
          <w:r>
            <w:rPr>
              <w:b/>
              <w:bCs/>
              <w:noProof/>
            </w:rPr>
            <w:fldChar w:fldCharType="end"/>
          </w:r>
        </w:p>
      </w:sdtContent>
    </w:sdt>
    <w:p w14:paraId="5882B1D8" w14:textId="77777777" w:rsidR="00A85930" w:rsidRDefault="00A85930">
      <w:pPr>
        <w:rPr>
          <w:b/>
          <w:bCs/>
          <w:caps/>
          <w:color w:val="1F4E79" w:themeColor="accent1" w:themeShade="80"/>
          <w:sz w:val="28"/>
        </w:rPr>
      </w:pPr>
      <w:r>
        <w:br w:type="page"/>
      </w:r>
    </w:p>
    <w:p w14:paraId="53D45F8F" w14:textId="78B98880" w:rsidR="003312ED" w:rsidRDefault="00A85930">
      <w:pPr>
        <w:pStyle w:val="Heading1"/>
      </w:pPr>
      <w:bookmarkStart w:id="0" w:name="_Toc106271029"/>
      <w:r>
        <w:lastRenderedPageBreak/>
        <w:t>Introduction</w:t>
      </w:r>
      <w:bookmarkEnd w:id="0"/>
    </w:p>
    <w:p w14:paraId="1562D595" w14:textId="51FCD077" w:rsidR="003312ED" w:rsidRDefault="00A85930">
      <w:pPr>
        <w:pStyle w:val="Heading2"/>
      </w:pPr>
      <w:bookmarkStart w:id="1" w:name="_Toc106271030"/>
      <w:bookmarkStart w:id="2" w:name="OLE_LINK5"/>
      <w:r>
        <w:t>Background and Purpose</w:t>
      </w:r>
      <w:bookmarkEnd w:id="1"/>
    </w:p>
    <w:bookmarkEnd w:id="2"/>
    <w:p w14:paraId="20717485" w14:textId="25166819" w:rsidR="00BC667F" w:rsidRDefault="00BC667F" w:rsidP="00BC667F">
      <w:r>
        <w:t xml:space="preserve">Phased array beamforming has been used in radars and communication systems since the </w:t>
      </w:r>
      <w:proofErr w:type="spellStart"/>
      <w:r>
        <w:t>mid 20th</w:t>
      </w:r>
      <w:proofErr w:type="spellEnd"/>
      <w:r>
        <w:t xml:space="preserve"> century.  But in recent years, these systems have seen greater adoption in areas such as 5G mobile communications, automotive radar, satellite communications, and military applications.  </w:t>
      </w:r>
    </w:p>
    <w:p w14:paraId="3554CCD1" w14:textId="6F803A9F" w:rsidR="00BC667F" w:rsidRDefault="00FB4766" w:rsidP="00BC667F">
      <w:r>
        <w:t>Yet, it can be difficult to gain an intuitive understanding of the fundamental concepts of these</w:t>
      </w:r>
      <w:r w:rsidR="00BC667F">
        <w:t xml:space="preserve"> electronically steered array</w:t>
      </w:r>
      <w:r>
        <w:t>s</w:t>
      </w:r>
      <w:r w:rsidR="00BC667F">
        <w:t xml:space="preserve"> (ESA).  Therefore, the purpose of this workshop is to </w:t>
      </w:r>
      <w:r w:rsidR="00BC667F" w:rsidRPr="00BC667F">
        <w:t>demystify the phased array terminology and equip you with a basic understanding of its underlying principles</w:t>
      </w:r>
      <w:r w:rsidR="00BC667F">
        <w:t xml:space="preserve">.  This will be </w:t>
      </w:r>
      <w:r w:rsidR="00185F5A">
        <w:t>accomplished</w:t>
      </w:r>
      <w:r w:rsidR="00BC667F">
        <w:t xml:space="preserve"> with step by step, hands-on, labs covering the following topics:</w:t>
      </w:r>
    </w:p>
    <w:p w14:paraId="1665D9EE" w14:textId="77777777" w:rsidR="0055107F" w:rsidRDefault="0055107F" w:rsidP="00B82299">
      <w:pPr>
        <w:pStyle w:val="ListParagraph"/>
        <w:numPr>
          <w:ilvl w:val="0"/>
          <w:numId w:val="4"/>
        </w:numPr>
      </w:pPr>
      <w:r>
        <w:t>Using software to control the array and process data</w:t>
      </w:r>
    </w:p>
    <w:p w14:paraId="529F3B27" w14:textId="701961ED" w:rsidR="0055107F" w:rsidRDefault="0055107F" w:rsidP="00B82299">
      <w:pPr>
        <w:pStyle w:val="ListParagraph"/>
        <w:numPr>
          <w:ilvl w:val="0"/>
          <w:numId w:val="4"/>
        </w:numPr>
      </w:pPr>
      <w:r>
        <w:t>Setting the antenna’s steering angle</w:t>
      </w:r>
    </w:p>
    <w:p w14:paraId="09CC3591" w14:textId="0ACAB236" w:rsidR="0055107F" w:rsidRDefault="0055107F" w:rsidP="00B82299">
      <w:pPr>
        <w:pStyle w:val="ListParagraph"/>
        <w:numPr>
          <w:ilvl w:val="0"/>
          <w:numId w:val="4"/>
        </w:numPr>
      </w:pPr>
      <w:r>
        <w:t>Understanding the phased array’s antenna pattern</w:t>
      </w:r>
    </w:p>
    <w:p w14:paraId="162730C2" w14:textId="76530CD5" w:rsidR="0055107F" w:rsidRDefault="0055107F" w:rsidP="00B82299">
      <w:pPr>
        <w:pStyle w:val="ListParagraph"/>
        <w:numPr>
          <w:ilvl w:val="0"/>
          <w:numId w:val="4"/>
        </w:numPr>
      </w:pPr>
      <w:r>
        <w:t>Observing Antenna Impairments:</w:t>
      </w:r>
    </w:p>
    <w:p w14:paraId="2ED65429" w14:textId="3A5B0A6D" w:rsidR="0055107F" w:rsidRDefault="0055107F" w:rsidP="00B82299">
      <w:pPr>
        <w:pStyle w:val="ListParagraph"/>
        <w:numPr>
          <w:ilvl w:val="1"/>
          <w:numId w:val="4"/>
        </w:numPr>
      </w:pPr>
      <w:r>
        <w:t>Sidelobes and Tapering</w:t>
      </w:r>
    </w:p>
    <w:p w14:paraId="51ABDC86" w14:textId="508ADCC0" w:rsidR="0055107F" w:rsidRDefault="0055107F" w:rsidP="00B82299">
      <w:pPr>
        <w:pStyle w:val="ListParagraph"/>
        <w:numPr>
          <w:ilvl w:val="1"/>
          <w:numId w:val="4"/>
        </w:numPr>
      </w:pPr>
      <w:r>
        <w:t>Grating Lobes</w:t>
      </w:r>
    </w:p>
    <w:p w14:paraId="600F7FF8" w14:textId="23DA27BF" w:rsidR="0055107F" w:rsidRDefault="0055107F" w:rsidP="00B82299">
      <w:pPr>
        <w:pStyle w:val="ListParagraph"/>
        <w:numPr>
          <w:ilvl w:val="1"/>
          <w:numId w:val="4"/>
        </w:numPr>
      </w:pPr>
      <w:r>
        <w:t>Beam Squint</w:t>
      </w:r>
    </w:p>
    <w:p w14:paraId="0333934C" w14:textId="2666EE7C" w:rsidR="0055107F" w:rsidRDefault="0055107F" w:rsidP="00B82299">
      <w:pPr>
        <w:pStyle w:val="ListParagraph"/>
        <w:numPr>
          <w:ilvl w:val="1"/>
          <w:numId w:val="4"/>
        </w:numPr>
      </w:pPr>
      <w:r>
        <w:t>Quantization Sidelobes</w:t>
      </w:r>
    </w:p>
    <w:p w14:paraId="55D7D599" w14:textId="4CD599D9" w:rsidR="0055107F" w:rsidRDefault="0055107F" w:rsidP="00B82299">
      <w:pPr>
        <w:pStyle w:val="ListParagraph"/>
        <w:numPr>
          <w:ilvl w:val="0"/>
          <w:numId w:val="4"/>
        </w:numPr>
      </w:pPr>
      <w:r>
        <w:t>Analog, Digital, and Hybrid Beamforming</w:t>
      </w:r>
    </w:p>
    <w:p w14:paraId="589095BB" w14:textId="7EFBD121" w:rsidR="0055107F" w:rsidRDefault="0055107F" w:rsidP="00B82299">
      <w:pPr>
        <w:pStyle w:val="ListParagraph"/>
        <w:numPr>
          <w:ilvl w:val="0"/>
          <w:numId w:val="4"/>
        </w:numPr>
      </w:pPr>
      <w:r>
        <w:t>Monopulse Tracking</w:t>
      </w:r>
    </w:p>
    <w:p w14:paraId="14EDF791" w14:textId="09040721" w:rsidR="00BC667F" w:rsidRDefault="0055107F" w:rsidP="00B82299">
      <w:pPr>
        <w:pStyle w:val="ListParagraph"/>
        <w:numPr>
          <w:ilvl w:val="0"/>
          <w:numId w:val="4"/>
        </w:numPr>
      </w:pPr>
      <w:r>
        <w:t>FMCW Phased Array Radar</w:t>
      </w:r>
    </w:p>
    <w:p w14:paraId="2534FD8F" w14:textId="29AD3BA1" w:rsidR="00B47B97" w:rsidRDefault="00B47B97">
      <w:r w:rsidRPr="00B47B97">
        <w:rPr>
          <w:noProof/>
          <w:color w:val="2E74B5" w:themeColor="accent1" w:themeShade="BF"/>
          <w:u w:val="single"/>
        </w:rPr>
        <mc:AlternateContent>
          <mc:Choice Requires="wps">
            <w:drawing>
              <wp:anchor distT="0" distB="0" distL="114300" distR="114300" simplePos="0" relativeHeight="251678720" behindDoc="0" locked="0" layoutInCell="1" allowOverlap="1" wp14:anchorId="1AA03A21" wp14:editId="373F7F9B">
                <wp:simplePos x="0" y="0"/>
                <wp:positionH relativeFrom="column">
                  <wp:posOffset>3323118</wp:posOffset>
                </wp:positionH>
                <wp:positionV relativeFrom="paragraph">
                  <wp:posOffset>162782</wp:posOffset>
                </wp:positionV>
                <wp:extent cx="2658745" cy="2735580"/>
                <wp:effectExtent l="133350" t="95250" r="217805" b="102870"/>
                <wp:wrapSquare wrapText="bothSides"/>
                <wp:docPr id="123" name="Oval 2"/>
                <wp:cNvGraphicFramePr/>
                <a:graphic xmlns:a="http://schemas.openxmlformats.org/drawingml/2006/main">
                  <a:graphicData uri="http://schemas.microsoft.com/office/word/2010/wordprocessingShape">
                    <wps:wsp>
                      <wps:cNvSpPr/>
                      <wps:spPr>
                        <a:xfrm rot="20890876">
                          <a:off x="0" y="0"/>
                          <a:ext cx="2658745" cy="2735580"/>
                        </a:xfrm>
                        <a:custGeom>
                          <a:avLst/>
                          <a:gdLst>
                            <a:gd name="connsiteX0" fmla="*/ 0 w 3020846"/>
                            <a:gd name="connsiteY0" fmla="*/ 1510423 h 3020846"/>
                            <a:gd name="connsiteX1" fmla="*/ 1510423 w 3020846"/>
                            <a:gd name="connsiteY1" fmla="*/ 0 h 3020846"/>
                            <a:gd name="connsiteX2" fmla="*/ 3020846 w 3020846"/>
                            <a:gd name="connsiteY2" fmla="*/ 1510423 h 3020846"/>
                            <a:gd name="connsiteX3" fmla="*/ 1510423 w 3020846"/>
                            <a:gd name="connsiteY3" fmla="*/ 3020846 h 3020846"/>
                            <a:gd name="connsiteX4" fmla="*/ 0 w 3020846"/>
                            <a:gd name="connsiteY4" fmla="*/ 1510423 h 3020846"/>
                            <a:gd name="connsiteX0" fmla="*/ 0 w 3531055"/>
                            <a:gd name="connsiteY0" fmla="*/ 1534225 h 3208814"/>
                            <a:gd name="connsiteX1" fmla="*/ 1510423 w 3531055"/>
                            <a:gd name="connsiteY1" fmla="*/ 23802 h 3208814"/>
                            <a:gd name="connsiteX2" fmla="*/ 3531055 w 3531055"/>
                            <a:gd name="connsiteY2" fmla="*/ 2603791 h 3208814"/>
                            <a:gd name="connsiteX3" fmla="*/ 1510423 w 3531055"/>
                            <a:gd name="connsiteY3" fmla="*/ 3044648 h 3208814"/>
                            <a:gd name="connsiteX4" fmla="*/ 0 w 3531055"/>
                            <a:gd name="connsiteY4" fmla="*/ 1534225 h 3208814"/>
                            <a:gd name="connsiteX0" fmla="*/ 26992 w 3558047"/>
                            <a:gd name="connsiteY0" fmla="*/ 1854255 h 3528844"/>
                            <a:gd name="connsiteX1" fmla="*/ 2835943 w 3558047"/>
                            <a:gd name="connsiteY1" fmla="*/ 14991 h 3528844"/>
                            <a:gd name="connsiteX2" fmla="*/ 3558047 w 3558047"/>
                            <a:gd name="connsiteY2" fmla="*/ 2923821 h 3528844"/>
                            <a:gd name="connsiteX3" fmla="*/ 1537415 w 3558047"/>
                            <a:gd name="connsiteY3" fmla="*/ 3364678 h 3528844"/>
                            <a:gd name="connsiteX4" fmla="*/ 26992 w 3558047"/>
                            <a:gd name="connsiteY4" fmla="*/ 1854255 h 3528844"/>
                            <a:gd name="connsiteX0" fmla="*/ 179212 w 3710267"/>
                            <a:gd name="connsiteY0" fmla="*/ 1854261 h 3531011"/>
                            <a:gd name="connsiteX1" fmla="*/ 2988163 w 3710267"/>
                            <a:gd name="connsiteY1" fmla="*/ 14997 h 3531011"/>
                            <a:gd name="connsiteX2" fmla="*/ 3710267 w 3710267"/>
                            <a:gd name="connsiteY2" fmla="*/ 2923827 h 3531011"/>
                            <a:gd name="connsiteX3" fmla="*/ 659337 w 3710267"/>
                            <a:gd name="connsiteY3" fmla="*/ 3368344 h 3531011"/>
                            <a:gd name="connsiteX4" fmla="*/ 179212 w 3710267"/>
                            <a:gd name="connsiteY4" fmla="*/ 1854261 h 3531011"/>
                            <a:gd name="connsiteX0" fmla="*/ 180705 w 3754889"/>
                            <a:gd name="connsiteY0" fmla="*/ 1862439 h 3707728"/>
                            <a:gd name="connsiteX1" fmla="*/ 2989656 w 3754889"/>
                            <a:gd name="connsiteY1" fmla="*/ 23175 h 3707728"/>
                            <a:gd name="connsiteX2" fmla="*/ 3754889 w 3754889"/>
                            <a:gd name="connsiteY2" fmla="*/ 3227008 h 3707728"/>
                            <a:gd name="connsiteX3" fmla="*/ 660830 w 3754889"/>
                            <a:gd name="connsiteY3" fmla="*/ 3376522 h 3707728"/>
                            <a:gd name="connsiteX4" fmla="*/ 180705 w 3754889"/>
                            <a:gd name="connsiteY4" fmla="*/ 1862439 h 3707728"/>
                            <a:gd name="connsiteX0" fmla="*/ 185857 w 3760041"/>
                            <a:gd name="connsiteY0" fmla="*/ 1863802 h 4057136"/>
                            <a:gd name="connsiteX1" fmla="*/ 2994808 w 3760041"/>
                            <a:gd name="connsiteY1" fmla="*/ 24538 h 4057136"/>
                            <a:gd name="connsiteX2" fmla="*/ 3760041 w 3760041"/>
                            <a:gd name="connsiteY2" fmla="*/ 3228371 h 4057136"/>
                            <a:gd name="connsiteX3" fmla="*/ 649867 w 3760041"/>
                            <a:gd name="connsiteY3" fmla="*/ 3956008 h 4057136"/>
                            <a:gd name="connsiteX4" fmla="*/ 185857 w 3760041"/>
                            <a:gd name="connsiteY4" fmla="*/ 1863802 h 4057136"/>
                            <a:gd name="connsiteX0" fmla="*/ 186599 w 3781401"/>
                            <a:gd name="connsiteY0" fmla="*/ 1875931 h 4206472"/>
                            <a:gd name="connsiteX1" fmla="*/ 2995550 w 3781401"/>
                            <a:gd name="connsiteY1" fmla="*/ 36667 h 4206472"/>
                            <a:gd name="connsiteX2" fmla="*/ 3781401 w 3781401"/>
                            <a:gd name="connsiteY2" fmla="*/ 3597525 h 4206472"/>
                            <a:gd name="connsiteX3" fmla="*/ 650609 w 3781401"/>
                            <a:gd name="connsiteY3" fmla="*/ 3968137 h 4206472"/>
                            <a:gd name="connsiteX4" fmla="*/ 186599 w 3781401"/>
                            <a:gd name="connsiteY4" fmla="*/ 1875931 h 4206472"/>
                            <a:gd name="connsiteX0" fmla="*/ 186599 w 3781628"/>
                            <a:gd name="connsiteY0" fmla="*/ 1875931 h 4226568"/>
                            <a:gd name="connsiteX1" fmla="*/ 2995550 w 3781628"/>
                            <a:gd name="connsiteY1" fmla="*/ 36667 h 4226568"/>
                            <a:gd name="connsiteX2" fmla="*/ 3781401 w 3781628"/>
                            <a:gd name="connsiteY2" fmla="*/ 3597525 h 4226568"/>
                            <a:gd name="connsiteX3" fmla="*/ 2948429 w 3781628"/>
                            <a:gd name="connsiteY3" fmla="*/ 4152884 h 4226568"/>
                            <a:gd name="connsiteX4" fmla="*/ 650609 w 3781628"/>
                            <a:gd name="connsiteY4" fmla="*/ 3968137 h 4226568"/>
                            <a:gd name="connsiteX5" fmla="*/ 186599 w 3781628"/>
                            <a:gd name="connsiteY5" fmla="*/ 1875931 h 4226568"/>
                            <a:gd name="connsiteX0" fmla="*/ 311499 w 3906528"/>
                            <a:gd name="connsiteY0" fmla="*/ 1875879 h 4219703"/>
                            <a:gd name="connsiteX1" fmla="*/ 3120450 w 3906528"/>
                            <a:gd name="connsiteY1" fmla="*/ 36615 h 4219703"/>
                            <a:gd name="connsiteX2" fmla="*/ 3906301 w 3906528"/>
                            <a:gd name="connsiteY2" fmla="*/ 3597473 h 4219703"/>
                            <a:gd name="connsiteX3" fmla="*/ 3073329 w 3906528"/>
                            <a:gd name="connsiteY3" fmla="*/ 4152832 h 4219703"/>
                            <a:gd name="connsiteX4" fmla="*/ 473704 w 3906528"/>
                            <a:gd name="connsiteY4" fmla="*/ 3952595 h 4219703"/>
                            <a:gd name="connsiteX5" fmla="*/ 311499 w 3906528"/>
                            <a:gd name="connsiteY5" fmla="*/ 1875879 h 4219703"/>
                            <a:gd name="connsiteX0" fmla="*/ 311499 w 3906422"/>
                            <a:gd name="connsiteY0" fmla="*/ 1968691 h 4312515"/>
                            <a:gd name="connsiteX1" fmla="*/ 1392111 w 3906422"/>
                            <a:gd name="connsiteY1" fmla="*/ 891045 h 4312515"/>
                            <a:gd name="connsiteX2" fmla="*/ 3120450 w 3906422"/>
                            <a:gd name="connsiteY2" fmla="*/ 129427 h 4312515"/>
                            <a:gd name="connsiteX3" fmla="*/ 3906301 w 3906422"/>
                            <a:gd name="connsiteY3" fmla="*/ 3690285 h 4312515"/>
                            <a:gd name="connsiteX4" fmla="*/ 3073329 w 3906422"/>
                            <a:gd name="connsiteY4" fmla="*/ 4245644 h 4312515"/>
                            <a:gd name="connsiteX5" fmla="*/ 473704 w 3906422"/>
                            <a:gd name="connsiteY5" fmla="*/ 4045407 h 4312515"/>
                            <a:gd name="connsiteX6" fmla="*/ 311499 w 3906422"/>
                            <a:gd name="connsiteY6" fmla="*/ 1968691 h 4312515"/>
                            <a:gd name="connsiteX0" fmla="*/ 152095 w 3747102"/>
                            <a:gd name="connsiteY0" fmla="*/ 2151766 h 4495590"/>
                            <a:gd name="connsiteX1" fmla="*/ 279898 w 3747102"/>
                            <a:gd name="connsiteY1" fmla="*/ 388575 h 4495590"/>
                            <a:gd name="connsiteX2" fmla="*/ 2961046 w 3747102"/>
                            <a:gd name="connsiteY2" fmla="*/ 312502 h 4495590"/>
                            <a:gd name="connsiteX3" fmla="*/ 3746897 w 3747102"/>
                            <a:gd name="connsiteY3" fmla="*/ 3873360 h 4495590"/>
                            <a:gd name="connsiteX4" fmla="*/ 2913925 w 3747102"/>
                            <a:gd name="connsiteY4" fmla="*/ 4428719 h 4495590"/>
                            <a:gd name="connsiteX5" fmla="*/ 314300 w 3747102"/>
                            <a:gd name="connsiteY5" fmla="*/ 4228482 h 4495590"/>
                            <a:gd name="connsiteX6" fmla="*/ 152095 w 3747102"/>
                            <a:gd name="connsiteY6" fmla="*/ 2151766 h 4495590"/>
                            <a:gd name="connsiteX0" fmla="*/ 152095 w 4125604"/>
                            <a:gd name="connsiteY0" fmla="*/ 2205983 h 4549807"/>
                            <a:gd name="connsiteX1" fmla="*/ 279898 w 4125604"/>
                            <a:gd name="connsiteY1" fmla="*/ 442792 h 4549807"/>
                            <a:gd name="connsiteX2" fmla="*/ 3902349 w 4125604"/>
                            <a:gd name="connsiteY2" fmla="*/ 287240 h 4549807"/>
                            <a:gd name="connsiteX3" fmla="*/ 3746897 w 4125604"/>
                            <a:gd name="connsiteY3" fmla="*/ 3927577 h 4549807"/>
                            <a:gd name="connsiteX4" fmla="*/ 2913925 w 4125604"/>
                            <a:gd name="connsiteY4" fmla="*/ 4482936 h 4549807"/>
                            <a:gd name="connsiteX5" fmla="*/ 314300 w 4125604"/>
                            <a:gd name="connsiteY5" fmla="*/ 4282699 h 4549807"/>
                            <a:gd name="connsiteX6" fmla="*/ 152095 w 4125604"/>
                            <a:gd name="connsiteY6" fmla="*/ 2205983 h 4549807"/>
                            <a:gd name="connsiteX0" fmla="*/ 152095 w 4462835"/>
                            <a:gd name="connsiteY0" fmla="*/ 2225199 h 4592275"/>
                            <a:gd name="connsiteX1" fmla="*/ 279898 w 4462835"/>
                            <a:gd name="connsiteY1" fmla="*/ 462008 h 4592275"/>
                            <a:gd name="connsiteX2" fmla="*/ 3902349 w 4462835"/>
                            <a:gd name="connsiteY2" fmla="*/ 306456 h 4592275"/>
                            <a:gd name="connsiteX3" fmla="*/ 4445457 w 4462835"/>
                            <a:gd name="connsiteY3" fmla="*/ 4207361 h 4592275"/>
                            <a:gd name="connsiteX4" fmla="*/ 2913925 w 4462835"/>
                            <a:gd name="connsiteY4" fmla="*/ 4502152 h 4592275"/>
                            <a:gd name="connsiteX5" fmla="*/ 314300 w 4462835"/>
                            <a:gd name="connsiteY5" fmla="*/ 4301915 h 4592275"/>
                            <a:gd name="connsiteX6" fmla="*/ 152095 w 4462835"/>
                            <a:gd name="connsiteY6" fmla="*/ 2225199 h 45922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462835" h="4592275">
                              <a:moveTo>
                                <a:pt x="152095" y="2225199"/>
                              </a:moveTo>
                              <a:cubicBezTo>
                                <a:pt x="146361" y="1585215"/>
                                <a:pt x="-188260" y="768552"/>
                                <a:pt x="279898" y="462008"/>
                              </a:cubicBezTo>
                              <a:cubicBezTo>
                                <a:pt x="748056" y="155464"/>
                                <a:pt x="3208089" y="-317769"/>
                                <a:pt x="3902349" y="306456"/>
                              </a:cubicBezTo>
                              <a:cubicBezTo>
                                <a:pt x="4596609" y="930681"/>
                                <a:pt x="4453310" y="3521325"/>
                                <a:pt x="4445457" y="4207361"/>
                              </a:cubicBezTo>
                              <a:cubicBezTo>
                                <a:pt x="4437604" y="4893397"/>
                                <a:pt x="3435724" y="4440383"/>
                                <a:pt x="2913925" y="4502152"/>
                              </a:cubicBezTo>
                              <a:cubicBezTo>
                                <a:pt x="2392126" y="4563921"/>
                                <a:pt x="774605" y="4681407"/>
                                <a:pt x="314300" y="4301915"/>
                              </a:cubicBezTo>
                              <a:cubicBezTo>
                                <a:pt x="-284834" y="4014983"/>
                                <a:pt x="157829" y="2865183"/>
                                <a:pt x="152095" y="2225199"/>
                              </a:cubicBezTo>
                              <a:close/>
                            </a:path>
                          </a:pathLst>
                        </a:custGeom>
                        <a:blipFill>
                          <a:blip r:embed="rId10"/>
                          <a:stretch>
                            <a:fillRect l="16254" t="10235" r="7038" b="3555"/>
                          </a:stretch>
                        </a:blipFill>
                        <a:ln w="19050">
                          <a:solidFill>
                            <a:schemeClr val="bg1"/>
                          </a:solidFill>
                          <a:miter lim="800000"/>
                        </a:ln>
                        <a:effectLst/>
                      </wps:spPr>
                      <wps:style>
                        <a:lnRef idx="1">
                          <a:schemeClr val="accent1"/>
                        </a:lnRef>
                        <a:fillRef idx="3">
                          <a:schemeClr val="accent1"/>
                        </a:fillRef>
                        <a:effectRef idx="2">
                          <a:schemeClr val="accent1"/>
                        </a:effectRef>
                        <a:fontRef idx="minor">
                          <a:schemeClr val="lt1"/>
                        </a:fontRef>
                      </wps:style>
                      <wps:bodyPr rtlCol="0" anchor="ctr"/>
                    </wps:wsp>
                  </a:graphicData>
                </a:graphic>
              </wp:anchor>
            </w:drawing>
          </mc:Choice>
          <mc:Fallback>
            <w:pict>
              <v:shape w14:anchorId="40372C72" id="Oval 2" o:spid="_x0000_s1026" style="position:absolute;margin-left:261.65pt;margin-top:12.8pt;width:209.35pt;height:215.4pt;rotation:-774553fd;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4462835,45922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" path="m152095,2225199c146361,1585215,-188260,768552,279898,462008,748056,155464,3208089,-317769,3902349,306456v694260,624225,550961,3214869,543108,3900905c4437604,4893397,3435724,4440383,2913925,4502152,2392126,4563921,774605,4681407,314300,4301915,-284834,4014983,157829,2865183,152095,2225199xe" strokecolor="white [3212]" strokeweight="1.5pt">
                <v:fill r:id="rId11" o:title="" recolor="t" rotate="t" type="frame"/>
                <v:stroke joinstyle="miter"/>
                <v:path arrowok="t" o:connecttype="custom" o:connectlocs="90611,1325533;166750,275214;2324834,182553;2648392,2506290;1735978,2681894;187245,2562615;90611,1325533" o:connectangles="0,0,0,0,0,0,0"/>
                <w10:wrap type="square"/>
              </v:shape>
            </w:pict>
          </mc:Fallback>
        </mc:AlternateContent>
      </w:r>
    </w:p>
    <w:p w14:paraId="2919495F" w14:textId="587C4DF1" w:rsidR="00B47B97" w:rsidRDefault="00B47B97" w:rsidP="00B47B97">
      <w:pPr>
        <w:pStyle w:val="Heading2"/>
      </w:pPr>
      <w:bookmarkStart w:id="3" w:name="_Toc106271031"/>
      <w:r>
        <w:t>Additional Information and Resources</w:t>
      </w:r>
      <w:bookmarkEnd w:id="3"/>
    </w:p>
    <w:p w14:paraId="41FE4A91" w14:textId="4C303D46" w:rsidR="00B47B97" w:rsidRDefault="00B47B97" w:rsidP="00B47B97">
      <w:pPr>
        <w:pStyle w:val="ListParagraph"/>
        <w:numPr>
          <w:ilvl w:val="0"/>
          <w:numId w:val="42"/>
        </w:numPr>
      </w:pPr>
      <w:r>
        <w:t>More information on the hardware and software control can be found here:</w:t>
      </w:r>
    </w:p>
    <w:p w14:paraId="71AB7121" w14:textId="2022BB97" w:rsidR="00B47B97" w:rsidRPr="00B47B97" w:rsidRDefault="00B47B97" w:rsidP="00B47B97">
      <w:pPr>
        <w:pStyle w:val="ListParagraph"/>
        <w:rPr>
          <w:color w:val="2E74B5" w:themeColor="accent1" w:themeShade="BF"/>
          <w:u w:val="single"/>
        </w:rPr>
      </w:pPr>
      <w:r w:rsidRPr="00B47B97">
        <w:rPr>
          <w:color w:val="2E74B5" w:themeColor="accent1" w:themeShade="BF"/>
          <w:u w:val="single"/>
        </w:rPr>
        <w:t>wiki.analog.com/phaser</w:t>
      </w:r>
    </w:p>
    <w:p w14:paraId="6F835BC1" w14:textId="2F7981AF" w:rsidR="00B47B97" w:rsidRDefault="00B47B97" w:rsidP="00B47B97">
      <w:pPr>
        <w:pStyle w:val="ListParagraph"/>
      </w:pPr>
      <w:r>
        <w:t>This site is still under development, with anticipated hardware launch end of summer 2022</w:t>
      </w:r>
    </w:p>
    <w:p w14:paraId="6370EF83" w14:textId="77777777" w:rsidR="00B47B97" w:rsidRDefault="00B47B97" w:rsidP="00B47B97">
      <w:pPr>
        <w:pStyle w:val="ListParagraph"/>
      </w:pPr>
    </w:p>
    <w:p w14:paraId="4E0C97B5" w14:textId="47E1036A" w:rsidR="00B47B97" w:rsidRDefault="00B47B97" w:rsidP="00B47B97">
      <w:pPr>
        <w:pStyle w:val="ListParagraph"/>
        <w:numPr>
          <w:ilvl w:val="0"/>
          <w:numId w:val="42"/>
        </w:numPr>
      </w:pPr>
      <w:r>
        <w:t>Much of this presentation and resultant lab exercises were taken from this article series:</w:t>
      </w:r>
    </w:p>
    <w:p w14:paraId="50FBFA2A" w14:textId="7EA165BA" w:rsidR="00B47B97" w:rsidRDefault="00B47B97" w:rsidP="00B47B97">
      <w:pPr>
        <w:pStyle w:val="ListParagraph"/>
        <w:rPr>
          <w:color w:val="2E74B5" w:themeColor="accent1" w:themeShade="BF"/>
          <w:u w:val="single"/>
        </w:rPr>
      </w:pPr>
      <w:r w:rsidRPr="00B47B97">
        <w:rPr>
          <w:color w:val="2E74B5" w:themeColor="accent1" w:themeShade="BF"/>
          <w:u w:val="single"/>
        </w:rPr>
        <w:t>https://www.analog.com/en/analog-dialogue/articles/phased-array-antenna-patterns-part1.html</w:t>
      </w:r>
    </w:p>
    <w:p w14:paraId="10C89B6A" w14:textId="77777777" w:rsidR="00B47B97" w:rsidRPr="00B47B97" w:rsidRDefault="00B47B97" w:rsidP="00B47B97">
      <w:pPr>
        <w:pStyle w:val="ListParagraph"/>
        <w:rPr>
          <w:color w:val="2E74B5" w:themeColor="accent1" w:themeShade="BF"/>
          <w:u w:val="single"/>
        </w:rPr>
      </w:pPr>
    </w:p>
    <w:p w14:paraId="6248A2CA" w14:textId="71BBD38F" w:rsidR="00B47B97" w:rsidRDefault="00B47B97" w:rsidP="00B47B97">
      <w:pPr>
        <w:pStyle w:val="ListParagraph"/>
        <w:numPr>
          <w:ilvl w:val="0"/>
          <w:numId w:val="42"/>
        </w:numPr>
      </w:pPr>
      <w:r>
        <w:t>More information on Pluto and its software control can be found here:</w:t>
      </w:r>
    </w:p>
    <w:p w14:paraId="4DB00005" w14:textId="00F1AA12" w:rsidR="00B47B97" w:rsidRDefault="00B47B97" w:rsidP="00B47B97">
      <w:pPr>
        <w:pStyle w:val="ListParagraph"/>
        <w:rPr>
          <w:color w:val="2E74B5" w:themeColor="accent1" w:themeShade="BF"/>
          <w:u w:val="single"/>
        </w:rPr>
      </w:pPr>
      <w:r w:rsidRPr="00B47B97">
        <w:rPr>
          <w:color w:val="2E74B5" w:themeColor="accent1" w:themeShade="BF"/>
          <w:u w:val="single"/>
        </w:rPr>
        <w:t>wiki.analog.com/</w:t>
      </w:r>
      <w:proofErr w:type="spellStart"/>
      <w:r w:rsidRPr="00B47B97">
        <w:rPr>
          <w:color w:val="2E74B5" w:themeColor="accent1" w:themeShade="BF"/>
          <w:u w:val="single"/>
        </w:rPr>
        <w:t>sdrseminars</w:t>
      </w:r>
      <w:proofErr w:type="spellEnd"/>
    </w:p>
    <w:p w14:paraId="52161282" w14:textId="00F1AA12" w:rsidR="00B47B97" w:rsidRDefault="00B47B97" w:rsidP="00B47B97">
      <w:pPr>
        <w:rPr>
          <w:color w:val="2E74B5" w:themeColor="accent1" w:themeShade="BF"/>
          <w:u w:val="single"/>
        </w:rPr>
      </w:pPr>
    </w:p>
    <w:p w14:paraId="374431A3" w14:textId="75D54D87" w:rsidR="00B47B97" w:rsidRDefault="00B47B97" w:rsidP="00B47B97">
      <w:pPr>
        <w:rPr>
          <w:color w:val="2E74B5" w:themeColor="accent1" w:themeShade="BF"/>
          <w:u w:val="single"/>
        </w:rPr>
      </w:pPr>
    </w:p>
    <w:p w14:paraId="130C1D2C" w14:textId="77777777" w:rsidR="00B47B97" w:rsidRPr="00B47B97" w:rsidRDefault="00B47B97" w:rsidP="00B47B97">
      <w:pPr>
        <w:rPr>
          <w:color w:val="2E74B5" w:themeColor="accent1" w:themeShade="BF"/>
          <w:u w:val="single"/>
        </w:rPr>
      </w:pPr>
    </w:p>
    <w:p w14:paraId="15DB0C38" w14:textId="3CAE2478" w:rsidR="003312ED" w:rsidRDefault="00A85930">
      <w:pPr>
        <w:pStyle w:val="Heading2"/>
      </w:pPr>
      <w:bookmarkStart w:id="4" w:name="_Toc106271032"/>
      <w:r>
        <w:lastRenderedPageBreak/>
        <w:t>Lab Setup</w:t>
      </w:r>
      <w:bookmarkEnd w:id="4"/>
    </w:p>
    <w:p w14:paraId="7E13B86F" w14:textId="08BED546" w:rsidR="00682889" w:rsidRDefault="00682889">
      <w:r>
        <w:rPr>
          <w:noProof/>
        </w:rPr>
        <mc:AlternateContent>
          <mc:Choice Requires="wps">
            <w:drawing>
              <wp:anchor distT="0" distB="0" distL="114300" distR="114300" simplePos="0" relativeHeight="251675648" behindDoc="0" locked="0" layoutInCell="1" allowOverlap="1" wp14:anchorId="6D33100A" wp14:editId="12BAC176">
                <wp:simplePos x="0" y="0"/>
                <wp:positionH relativeFrom="margin">
                  <wp:posOffset>0</wp:posOffset>
                </wp:positionH>
                <wp:positionV relativeFrom="paragraph">
                  <wp:posOffset>88781</wp:posOffset>
                </wp:positionV>
                <wp:extent cx="3668232" cy="1722475"/>
                <wp:effectExtent l="0" t="0" r="8890" b="0"/>
                <wp:wrapNone/>
                <wp:docPr id="120" name="Text Box 120"/>
                <wp:cNvGraphicFramePr/>
                <a:graphic xmlns:a="http://schemas.openxmlformats.org/drawingml/2006/main">
                  <a:graphicData uri="http://schemas.microsoft.com/office/word/2010/wordprocessingShape">
                    <wps:wsp>
                      <wps:cNvSpPr txBox="1"/>
                      <wps:spPr>
                        <a:xfrm>
                          <a:off x="0" y="0"/>
                          <a:ext cx="3668232" cy="1722475"/>
                        </a:xfrm>
                        <a:prstGeom prst="rect">
                          <a:avLst/>
                        </a:prstGeom>
                        <a:solidFill>
                          <a:schemeClr val="lt1"/>
                        </a:solidFill>
                        <a:ln w="6350">
                          <a:noFill/>
                        </a:ln>
                      </wps:spPr>
                      <wps:txbx>
                        <w:txbxContent>
                          <w:p w14:paraId="25FCA080" w14:textId="570C75A7" w:rsidR="00682889" w:rsidRDefault="00682889" w:rsidP="00682889">
                            <w:r>
                              <w:t xml:space="preserve">To accomplish these labs, we will be using Analog Device’s ADALM-PHASER (wiki.analog.com/phaser).  </w:t>
                            </w:r>
                          </w:p>
                          <w:p w14:paraId="749A68DA" w14:textId="1AAD33F4" w:rsidR="00682889" w:rsidRDefault="00682889">
                            <w:r>
                              <w:t xml:space="preserve">The Phaser has the Pluto and Raspberry Pi directly attached to it.  Therefore, the only connections necessary are a 5V, 3A USB-C power supply, keyboard, mouse, and HDMI monitor.  All of these except the power supply are directly attached to the Raspberry Pi. </w:t>
                            </w:r>
                            <w:r w:rsidRPr="00682889">
                              <w:t xml:space="preserve">After the peripherals are connected, apply power to the USB-C port on the Phaser board itself. (Leave the Raspberry Pi USB-C port disconnected.) </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33100A" id="Text Box 120" o:spid="_x0000_s1027" type="#_x0000_t202" style="position:absolute;margin-left:0;margin-top:7pt;width:288.85pt;height:135.6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" fillcolor="white [3201]" stroked="f" strokeweight=".5pt">
                <v:textbox>
                  <w:txbxContent>
                    <w:p w14:paraId="25FCA080" w14:textId="570C75A7" w:rsidR="00682889" w:rsidRDefault="00682889" w:rsidP="00682889">
                      <w:r>
                        <w:t xml:space="preserve">To accomplish these labs, we will be using Analog Device’s ADALM-PHASER (wiki.analog.com/phaser).  </w:t>
                      </w:r>
                    </w:p>
                    <w:p w14:paraId="749A68DA" w14:textId="1AAD33F4" w:rsidR="00682889" w:rsidRDefault="00682889">
                      <w:r>
                        <w:t xml:space="preserve">The Phaser has the Pluto and Raspberry Pi directly attached to it.  Therefore, the only connections necessary are a 5V, 3A USB-C power supply, keyboard, mouse, and HDMI monitor.  All of these except the power supply are directly attached to the Raspberry Pi. </w:t>
                      </w:r>
                      <w:r w:rsidRPr="00682889">
                        <w:t xml:space="preserve">After the peripherals are connected, apply power to the USB-C port on the Phaser board itself. (Leave the Raspberry Pi USB-C port disconnected.) </w:t>
                      </w:r>
                      <w:r>
                        <w:t xml:space="preserve"> </w:t>
                      </w:r>
                    </w:p>
                  </w:txbxContent>
                </v:textbox>
                <w10:wrap anchorx="margin"/>
              </v:shape>
            </w:pict>
          </mc:Fallback>
        </mc:AlternateContent>
      </w:r>
    </w:p>
    <w:p w14:paraId="2F0521A3" w14:textId="7FB9EC5A" w:rsidR="00682889" w:rsidRDefault="00DC3E69">
      <w:r w:rsidRPr="00971510">
        <w:rPr>
          <w:noProof/>
        </w:rPr>
        <w:drawing>
          <wp:anchor distT="0" distB="0" distL="114300" distR="114300" simplePos="0" relativeHeight="251676672" behindDoc="0" locked="0" layoutInCell="1" allowOverlap="1" wp14:anchorId="7BF79584" wp14:editId="657E9AA4">
            <wp:simplePos x="0" y="0"/>
            <wp:positionH relativeFrom="margin">
              <wp:posOffset>3785397</wp:posOffset>
            </wp:positionH>
            <wp:positionV relativeFrom="paragraph">
              <wp:posOffset>106784</wp:posOffset>
            </wp:positionV>
            <wp:extent cx="2147570" cy="3065145"/>
            <wp:effectExtent l="0" t="0" r="0" b="1905"/>
            <wp:wrapNone/>
            <wp:docPr id="22" name="Picture 8">
              <a:extLst xmlns:a="http://schemas.openxmlformats.org/drawingml/2006/main">
                <a:ext uri="{FF2B5EF4-FFF2-40B4-BE49-F238E27FC236}">
                  <a16:creationId xmlns:a16="http://schemas.microsoft.com/office/drawing/2014/main" id="{2698F92D-A9FC-2ED6-E5AD-C580091519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698F92D-A9FC-2ED6-E5AD-C580091519C0}"/>
                        </a:ext>
                      </a:extLst>
                    </pic:cNvPr>
                    <pic:cNvPicPr>
                      <a:picLocks noChangeAspect="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147570" cy="3065145"/>
                    </a:xfrm>
                    <a:prstGeom prst="rect">
                      <a:avLst/>
                    </a:prstGeom>
                  </pic:spPr>
                </pic:pic>
              </a:graphicData>
            </a:graphic>
          </wp:anchor>
        </w:drawing>
      </w:r>
    </w:p>
    <w:p w14:paraId="50D89DAA" w14:textId="180E31EE" w:rsidR="00682889" w:rsidRDefault="00682889"/>
    <w:p w14:paraId="352F7F49" w14:textId="2D4BBCB5" w:rsidR="00682889" w:rsidRDefault="00682889"/>
    <w:p w14:paraId="0BB51788" w14:textId="20632C72" w:rsidR="00682889" w:rsidRDefault="00682889"/>
    <w:p w14:paraId="6DC1E6D6" w14:textId="7C631301" w:rsidR="00682889" w:rsidRDefault="00682889"/>
    <w:p w14:paraId="7FDD1654" w14:textId="5FAE9637" w:rsidR="00DC3E69" w:rsidRDefault="00DC3E69"/>
    <w:p w14:paraId="47C5A601" w14:textId="047E4F08" w:rsidR="00DC3E69" w:rsidRDefault="00DC3E69"/>
    <w:p w14:paraId="7CAA9123" w14:textId="368EE480" w:rsidR="00DC3E69" w:rsidRDefault="00DC3E69"/>
    <w:p w14:paraId="22E0D4D9" w14:textId="26525436" w:rsidR="00DC3E69" w:rsidRDefault="00DC3E69"/>
    <w:p w14:paraId="3F756B1E" w14:textId="77777777" w:rsidR="00DC3E69" w:rsidRDefault="00DC3E69"/>
    <w:p w14:paraId="045DC040" w14:textId="1BA4FA05" w:rsidR="00682889" w:rsidRDefault="00682889"/>
    <w:p w14:paraId="23185015" w14:textId="77777777" w:rsidR="00682889" w:rsidRDefault="00682889"/>
    <w:p w14:paraId="46629A5F" w14:textId="0CC75531" w:rsidR="002660D3" w:rsidRDefault="002660D3" w:rsidP="002660D3">
      <w:pPr>
        <w:keepNext/>
        <w:keepLines/>
        <w:jc w:val="center"/>
      </w:pPr>
    </w:p>
    <w:p w14:paraId="03C62866" w14:textId="77777777" w:rsidR="002660D3" w:rsidRDefault="002660D3"/>
    <w:p w14:paraId="785F5F9B" w14:textId="17500D04" w:rsidR="0055107F" w:rsidRDefault="00952794" w:rsidP="00952794">
      <w:pPr>
        <w:keepNext/>
        <w:keepLines/>
        <w:jc w:val="center"/>
      </w:pPr>
      <w:r>
        <w:rPr>
          <w:noProof/>
        </w:rPr>
        <w:drawing>
          <wp:inline distT="0" distB="0" distL="0" distR="0" wp14:anchorId="2AD25345" wp14:editId="75731C89">
            <wp:extent cx="5816009" cy="298291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88488" cy="3020084"/>
                    </a:xfrm>
                    <a:prstGeom prst="rect">
                      <a:avLst/>
                    </a:prstGeom>
                    <a:noFill/>
                  </pic:spPr>
                </pic:pic>
              </a:graphicData>
            </a:graphic>
          </wp:inline>
        </w:drawing>
      </w:r>
    </w:p>
    <w:p w14:paraId="26402D06" w14:textId="7E350893" w:rsidR="0055107F" w:rsidRDefault="00952794" w:rsidP="00952794">
      <w:pPr>
        <w:pStyle w:val="Caption"/>
        <w:keepNext/>
        <w:keepLines/>
        <w:jc w:val="center"/>
        <w:rPr>
          <w:noProof/>
        </w:rPr>
      </w:pPr>
      <w:bookmarkStart w:id="5" w:name="_Ref105493230"/>
      <w:bookmarkStart w:id="6" w:name="_Ref105493218"/>
      <w:r>
        <w:t xml:space="preserve">Figure </w:t>
      </w:r>
      <w:r w:rsidR="00A43B5B">
        <w:fldChar w:fldCharType="begin"/>
      </w:r>
      <w:r w:rsidR="00A43B5B">
        <w:instrText xml:space="preserve"> SEQ Figure \* ARABIC </w:instrText>
      </w:r>
      <w:r w:rsidR="00A43B5B">
        <w:fldChar w:fldCharType="separate"/>
      </w:r>
      <w:r w:rsidR="00DC3E69">
        <w:rPr>
          <w:noProof/>
        </w:rPr>
        <w:t>1</w:t>
      </w:r>
      <w:r w:rsidR="00A43B5B">
        <w:rPr>
          <w:noProof/>
        </w:rPr>
        <w:fldChar w:fldCharType="end"/>
      </w:r>
      <w:bookmarkEnd w:id="5"/>
      <w:r>
        <w:t>: Standard lab setup</w:t>
      </w:r>
      <w:bookmarkEnd w:id="6"/>
    </w:p>
    <w:p w14:paraId="3C74E0B1" w14:textId="43F013D2" w:rsidR="0055107F" w:rsidRDefault="0055107F">
      <w:pPr>
        <w:rPr>
          <w:noProof/>
        </w:rPr>
      </w:pPr>
    </w:p>
    <w:p w14:paraId="348727D6" w14:textId="7E528489" w:rsidR="00A35353" w:rsidRDefault="00A35353" w:rsidP="00A35353">
      <w:pPr>
        <w:jc w:val="center"/>
        <w:rPr>
          <w:noProof/>
        </w:rPr>
      </w:pPr>
      <w:r>
        <w:rPr>
          <w:noProof/>
        </w:rPr>
        <w:lastRenderedPageBreak/>
        <w:drawing>
          <wp:inline distT="0" distB="0" distL="0" distR="0" wp14:anchorId="5A79DBB1" wp14:editId="54D14834">
            <wp:extent cx="4710224" cy="3670238"/>
            <wp:effectExtent l="0" t="0" r="0" b="698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5595" cy="3690007"/>
                    </a:xfrm>
                    <a:prstGeom prst="rect">
                      <a:avLst/>
                    </a:prstGeom>
                    <a:noFill/>
                  </pic:spPr>
                </pic:pic>
              </a:graphicData>
            </a:graphic>
          </wp:inline>
        </w:drawing>
      </w:r>
    </w:p>
    <w:p w14:paraId="02D12F88" w14:textId="171311CD" w:rsidR="00A35353" w:rsidRDefault="00A35353" w:rsidP="00A35353">
      <w:pPr>
        <w:jc w:val="center"/>
        <w:rPr>
          <w:noProof/>
        </w:rPr>
      </w:pPr>
      <w:r>
        <w:rPr>
          <w:noProof/>
        </w:rPr>
        <w:drawing>
          <wp:inline distT="0" distB="0" distL="0" distR="0" wp14:anchorId="636632C4" wp14:editId="6AC77F5A">
            <wp:extent cx="4497572" cy="364082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5511" cy="3655349"/>
                    </a:xfrm>
                    <a:prstGeom prst="rect">
                      <a:avLst/>
                    </a:prstGeom>
                    <a:noFill/>
                  </pic:spPr>
                </pic:pic>
              </a:graphicData>
            </a:graphic>
          </wp:inline>
        </w:drawing>
      </w:r>
    </w:p>
    <w:p w14:paraId="7E2D0907" w14:textId="0915EBAC" w:rsidR="00A35353" w:rsidRDefault="00A35353" w:rsidP="00A35353">
      <w:pPr>
        <w:jc w:val="center"/>
        <w:rPr>
          <w:noProof/>
        </w:rPr>
      </w:pPr>
      <w:r>
        <w:rPr>
          <w:noProof/>
        </w:rPr>
        <w:drawing>
          <wp:inline distT="0" distB="0" distL="0" distR="0" wp14:anchorId="089FEA9B" wp14:editId="2D57E0C1">
            <wp:extent cx="2771583" cy="254896"/>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63764" cy="263374"/>
                    </a:xfrm>
                    <a:prstGeom prst="rect">
                      <a:avLst/>
                    </a:prstGeom>
                    <a:noFill/>
                  </pic:spPr>
                </pic:pic>
              </a:graphicData>
            </a:graphic>
          </wp:inline>
        </w:drawing>
      </w:r>
    </w:p>
    <w:p w14:paraId="0AF91623" w14:textId="77777777" w:rsidR="00A35353" w:rsidRDefault="00A35353">
      <w:pPr>
        <w:rPr>
          <w:noProof/>
        </w:rPr>
      </w:pPr>
    </w:p>
    <w:p w14:paraId="426677B3" w14:textId="3CF44DBA" w:rsidR="00BF7161" w:rsidRDefault="00A35353" w:rsidP="00A35353">
      <w:r>
        <w:rPr>
          <w:noProof/>
        </w:rPr>
        <w:t>To generate the RF source for the phased array antennas</w:t>
      </w:r>
      <w:r w:rsidR="00682889">
        <w:rPr>
          <w:noProof/>
        </w:rPr>
        <w:t xml:space="preserve"> to receive</w:t>
      </w:r>
      <w:r>
        <w:rPr>
          <w:noProof/>
        </w:rPr>
        <w:t xml:space="preserve">, we could use </w:t>
      </w:r>
      <w:r w:rsidR="00627B65">
        <w:rPr>
          <w:noProof/>
        </w:rPr>
        <w:t>an antenna connected to the</w:t>
      </w:r>
      <w:r>
        <w:rPr>
          <w:noProof/>
        </w:rPr>
        <w:t xml:space="preserve"> Phaser’s Tx port.  But instead, for most of the lab, it will be </w:t>
      </w:r>
      <w:r w:rsidR="00627B65">
        <w:rPr>
          <w:noProof/>
        </w:rPr>
        <w:t>easier</w:t>
      </w:r>
      <w:r>
        <w:rPr>
          <w:noProof/>
        </w:rPr>
        <w:t xml:space="preserve"> to use the battery powered HB100.  </w:t>
      </w:r>
      <w:r w:rsidR="00BF7161">
        <w:t xml:space="preserve">The “HB100” is a low cost 10.5 GHz source commonly used in occupancy detection systems.  The version we use is the SEN0192 from DF Robot:  </w:t>
      </w:r>
      <w:hyperlink r:id="rId17" w:history="1">
        <w:r w:rsidR="00BF7161" w:rsidRPr="00637BAB">
          <w:rPr>
            <w:rStyle w:val="Hyperlink"/>
          </w:rPr>
          <w:t>https://www.dfrobot.com/product-1403.html</w:t>
        </w:r>
      </w:hyperlink>
      <w:r w:rsidR="00BF7161">
        <w:t>.</w:t>
      </w:r>
    </w:p>
    <w:p w14:paraId="7E6A74CA" w14:textId="3970416A" w:rsidR="00BF7161" w:rsidRDefault="00BF7161" w:rsidP="00BF7161">
      <w:pPr>
        <w:keepNext/>
        <w:keepLines/>
      </w:pPr>
    </w:p>
    <w:p w14:paraId="6D750CC5" w14:textId="6F11B576" w:rsidR="0055107F" w:rsidRDefault="00682889" w:rsidP="00BF7161">
      <w:pPr>
        <w:keepNext/>
        <w:keepLines/>
        <w:jc w:val="center"/>
      </w:pPr>
      <w:r>
        <w:rPr>
          <w:noProof/>
        </w:rPr>
        <mc:AlternateContent>
          <mc:Choice Requires="wps">
            <w:drawing>
              <wp:anchor distT="0" distB="0" distL="114300" distR="114300" simplePos="0" relativeHeight="251677696" behindDoc="0" locked="0" layoutInCell="1" allowOverlap="1" wp14:anchorId="156B70AC" wp14:editId="6AA91195">
                <wp:simplePos x="0" y="0"/>
                <wp:positionH relativeFrom="column">
                  <wp:posOffset>4517862</wp:posOffset>
                </wp:positionH>
                <wp:positionV relativeFrom="paragraph">
                  <wp:posOffset>2899927</wp:posOffset>
                </wp:positionV>
                <wp:extent cx="1095154" cy="425302"/>
                <wp:effectExtent l="0" t="0" r="0" b="0"/>
                <wp:wrapNone/>
                <wp:docPr id="121" name="Text Box 121"/>
                <wp:cNvGraphicFramePr/>
                <a:graphic xmlns:a="http://schemas.openxmlformats.org/drawingml/2006/main">
                  <a:graphicData uri="http://schemas.microsoft.com/office/word/2010/wordprocessingShape">
                    <wps:wsp>
                      <wps:cNvSpPr txBox="1"/>
                      <wps:spPr>
                        <a:xfrm>
                          <a:off x="0" y="0"/>
                          <a:ext cx="1095154" cy="425302"/>
                        </a:xfrm>
                        <a:prstGeom prst="rect">
                          <a:avLst/>
                        </a:prstGeom>
                        <a:noFill/>
                        <a:ln w="6350">
                          <a:noFill/>
                        </a:ln>
                      </wps:spPr>
                      <wps:txbx>
                        <w:txbxContent>
                          <w:p w14:paraId="62910400" w14:textId="2B419976" w:rsidR="00682889" w:rsidRPr="00682889" w:rsidRDefault="00A40FC2">
                            <w:pPr>
                              <w:rPr>
                                <w:b/>
                                <w:bCs/>
                                <w:sz w:val="32"/>
                                <w:szCs w:val="32"/>
                              </w:rPr>
                            </w:pPr>
                            <w:r>
                              <w:rPr>
                                <w:b/>
                                <w:bCs/>
                                <w:sz w:val="32"/>
                                <w:szCs w:val="32"/>
                              </w:rPr>
                              <w:t>“</w:t>
                            </w:r>
                            <w:r w:rsidR="00682889" w:rsidRPr="00682889">
                              <w:rPr>
                                <w:b/>
                                <w:bCs/>
                                <w:sz w:val="32"/>
                                <w:szCs w:val="32"/>
                              </w:rPr>
                              <w:t>HB100</w:t>
                            </w:r>
                            <w:r>
                              <w:rPr>
                                <w:b/>
                                <w:bCs/>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B70AC" id="Text Box 121" o:spid="_x0000_s1028" type="#_x0000_t202" style="position:absolute;left:0;text-align:left;margin-left:355.75pt;margin-top:228.35pt;width:86.25pt;height:3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" filled="f" stroked="f" strokeweight=".5pt">
                <v:textbox>
                  <w:txbxContent>
                    <w:p w14:paraId="62910400" w14:textId="2B419976" w:rsidR="00682889" w:rsidRPr="00682889" w:rsidRDefault="00A40FC2">
                      <w:pPr>
                        <w:rPr>
                          <w:b/>
                          <w:bCs/>
                          <w:sz w:val="32"/>
                          <w:szCs w:val="32"/>
                        </w:rPr>
                      </w:pPr>
                      <w:r>
                        <w:rPr>
                          <w:b/>
                          <w:bCs/>
                          <w:sz w:val="32"/>
                          <w:szCs w:val="32"/>
                        </w:rPr>
                        <w:t>“</w:t>
                      </w:r>
                      <w:r w:rsidR="00682889" w:rsidRPr="00682889">
                        <w:rPr>
                          <w:b/>
                          <w:bCs/>
                          <w:sz w:val="32"/>
                          <w:szCs w:val="32"/>
                        </w:rPr>
                        <w:t>HB100</w:t>
                      </w:r>
                      <w:r>
                        <w:rPr>
                          <w:b/>
                          <w:bCs/>
                          <w:sz w:val="32"/>
                          <w:szCs w:val="32"/>
                        </w:rPr>
                        <w:t>”</w:t>
                      </w:r>
                    </w:p>
                  </w:txbxContent>
                </v:textbox>
              </v:shape>
            </w:pict>
          </mc:Fallback>
        </mc:AlternateContent>
      </w:r>
      <w:r w:rsidR="00BF7161">
        <w:rPr>
          <w:noProof/>
        </w:rPr>
        <w:drawing>
          <wp:inline distT="0" distB="0" distL="0" distR="0" wp14:anchorId="65056E58" wp14:editId="19C9AE9D">
            <wp:extent cx="4839674" cy="3859618"/>
            <wp:effectExtent l="0" t="0" r="0" b="762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46966" cy="3865433"/>
                    </a:xfrm>
                    <a:prstGeom prst="rect">
                      <a:avLst/>
                    </a:prstGeom>
                    <a:noFill/>
                    <a:ln>
                      <a:noFill/>
                    </a:ln>
                  </pic:spPr>
                </pic:pic>
              </a:graphicData>
            </a:graphic>
          </wp:inline>
        </w:drawing>
      </w:r>
    </w:p>
    <w:p w14:paraId="4ECCEDCE" w14:textId="10B228D2" w:rsidR="0055107F" w:rsidRDefault="00A43B5B" w:rsidP="00BF7161">
      <w:pPr>
        <w:jc w:val="center"/>
      </w:pPr>
      <w:hyperlink r:id="rId19" w:history="1">
        <w:r w:rsidR="00BF7161" w:rsidRPr="00637BAB">
          <w:rPr>
            <w:rStyle w:val="Hyperlink"/>
          </w:rPr>
          <w:t>https://www.limpkin.fr/public/HB100/HB100_Microwave_Sensor_Module_Datasheet.pdf</w:t>
        </w:r>
      </w:hyperlink>
    </w:p>
    <w:p w14:paraId="0307AC1B" w14:textId="77777777" w:rsidR="00BF7161" w:rsidRDefault="00BF7161"/>
    <w:p w14:paraId="73885368" w14:textId="02782663" w:rsidR="0055107F" w:rsidRDefault="00BF7161">
      <w:r>
        <w:t>Using the HB100 allows us to have complete freedom in moving around the X band RF source.  This will be</w:t>
      </w:r>
      <w:r w:rsidR="00A35353">
        <w:t xml:space="preserve"> </w:t>
      </w:r>
      <w:r w:rsidR="00B23ADD">
        <w:t>most</w:t>
      </w:r>
      <w:r w:rsidR="00A35353">
        <w:t xml:space="preserve"> useful in the Monopulse Tracking lab where we can move the RF source around the room and observe the lock and tracking.  </w:t>
      </w:r>
    </w:p>
    <w:p w14:paraId="7A60EA33" w14:textId="4801FD5B" w:rsidR="00A85930" w:rsidRDefault="00A85930"/>
    <w:p w14:paraId="3736CF95" w14:textId="23176846" w:rsidR="00A85930" w:rsidRDefault="00A85930"/>
    <w:p w14:paraId="71605D51" w14:textId="1EEF3A26" w:rsidR="00A85930" w:rsidRDefault="00A85930">
      <w:r>
        <w:br w:type="page"/>
      </w:r>
    </w:p>
    <w:p w14:paraId="65FF7720" w14:textId="5F9B03C1" w:rsidR="00A85930" w:rsidRDefault="00A75798" w:rsidP="00A85930">
      <w:pPr>
        <w:pStyle w:val="Heading1"/>
      </w:pPr>
      <w:bookmarkStart w:id="7" w:name="_Toc106271033"/>
      <w:r>
        <w:lastRenderedPageBreak/>
        <w:t>SDR and Software Control</w:t>
      </w:r>
      <w:bookmarkEnd w:id="7"/>
    </w:p>
    <w:p w14:paraId="78383E3B" w14:textId="493B76FD" w:rsidR="003312ED" w:rsidRDefault="00FF4FC6" w:rsidP="00974566">
      <w:pPr>
        <w:pStyle w:val="Heading2"/>
        <w:numPr>
          <w:ilvl w:val="0"/>
          <w:numId w:val="24"/>
        </w:numPr>
      </w:pPr>
      <w:bookmarkStart w:id="8" w:name="_Toc106271034"/>
      <w:r>
        <w:t xml:space="preserve">Training </w:t>
      </w:r>
      <w:r w:rsidR="00A134B2">
        <w:t>Objective</w:t>
      </w:r>
      <w:bookmarkEnd w:id="8"/>
    </w:p>
    <w:tbl>
      <w:tblPr>
        <w:tblStyle w:val="TipTable"/>
        <w:tblW w:w="5000" w:type="pct"/>
        <w:tblLook w:val="04A0" w:firstRow="1" w:lastRow="0" w:firstColumn="1" w:lastColumn="0" w:noHBand="0" w:noVBand="1"/>
        <w:tblDescription w:val="Layout table"/>
      </w:tblPr>
      <w:tblGrid>
        <w:gridCol w:w="577"/>
        <w:gridCol w:w="8783"/>
      </w:tblGrid>
      <w:tr w:rsidR="005D4DC9" w14:paraId="78A0F9A7"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20B84C8E" w14:textId="77777777" w:rsidR="005D4DC9" w:rsidRDefault="005D4DC9" w:rsidP="007664E8">
            <w:r>
              <w:rPr>
                <w:noProof/>
                <w:lang w:eastAsia="en-US"/>
              </w:rPr>
              <mc:AlternateContent>
                <mc:Choice Requires="wpg">
                  <w:drawing>
                    <wp:inline distT="0" distB="0" distL="0" distR="0" wp14:anchorId="2928F851" wp14:editId="23CB16FD">
                      <wp:extent cx="141605" cy="141605"/>
                      <wp:effectExtent l="0" t="0" r="0" b="0"/>
                      <wp:docPr id="1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7" name="Rectangle 17"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8"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08E78E6B"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">
                      <v:rect id="Rectangle 17"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595DA572" w14:textId="3BF60653" w:rsidR="005D4DC9" w:rsidRDefault="006366E7" w:rsidP="008D5E06">
            <w:pPr>
              <w:pStyle w:val="TipText"/>
              <w:cnfStyle w:val="000000000000" w:firstRow="0" w:lastRow="0" w:firstColumn="0" w:lastColumn="0" w:oddVBand="0" w:evenVBand="0" w:oddHBand="0" w:evenHBand="0" w:firstRowFirstColumn="0" w:firstRowLastColumn="0" w:lastRowFirstColumn="0" w:lastRowLastColumn="0"/>
            </w:pPr>
            <w:r>
              <w:t xml:space="preserve">In this lab, we </w:t>
            </w:r>
            <w:r w:rsidR="00271369">
              <w:t xml:space="preserve">will learn how to control the Pluto SDR (software defined radio).  </w:t>
            </w:r>
          </w:p>
        </w:tc>
      </w:tr>
    </w:tbl>
    <w:p w14:paraId="6585EFFD" w14:textId="77777777" w:rsidR="00BD2547" w:rsidRDefault="00BD2547"/>
    <w:p w14:paraId="7EDCBC3A" w14:textId="5793141C" w:rsidR="008E0068" w:rsidRDefault="00720B84">
      <w:r>
        <w:t>We will aim</w:t>
      </w:r>
      <w:r w:rsidR="008E0068">
        <w:t xml:space="preserve"> the HB100 (approx. 10.5 GHz) at the Phaser board.  The Phaser will mix down that 10.5 GHz signal to about 2.2 GHz.  </w:t>
      </w:r>
      <w:r w:rsidR="002B2D52">
        <w:t>We then digitize that 2.2 GHz signal</w:t>
      </w:r>
      <w:r w:rsidR="008C7DD5">
        <w:t xml:space="preserve"> and plot the time and frequency spectrum.  By doing this we can see exactly what our HB100 frequency is (it is not well controlled – it could be anywhere from 10.1 to 10.7 GHz!).  </w:t>
      </w:r>
      <w:r w:rsidR="00BD2547">
        <w:t xml:space="preserve">And we can also see if there are any other signals nearby our HB100’s frequency.  </w:t>
      </w:r>
    </w:p>
    <w:p w14:paraId="7A9E0A52" w14:textId="724563C2" w:rsidR="003312ED" w:rsidRDefault="00B3176D">
      <w:pPr>
        <w:pStyle w:val="Heading2"/>
      </w:pPr>
      <w:bookmarkStart w:id="9" w:name="_Toc106271035"/>
      <w:r>
        <w:t>Instructions</w:t>
      </w:r>
      <w:bookmarkEnd w:id="9"/>
    </w:p>
    <w:p w14:paraId="053D4858" w14:textId="3D7688F7" w:rsidR="00C560C2" w:rsidRDefault="008E0068" w:rsidP="00B82299">
      <w:pPr>
        <w:pStyle w:val="ListParagraph"/>
        <w:numPr>
          <w:ilvl w:val="0"/>
          <w:numId w:val="5"/>
        </w:numPr>
      </w:pPr>
      <w:r>
        <w:t>Aim the HB100 at the Phaser</w:t>
      </w:r>
    </w:p>
    <w:p w14:paraId="07714161" w14:textId="77777777" w:rsidR="008E0068" w:rsidRDefault="008E0068" w:rsidP="008E0068">
      <w:pPr>
        <w:pStyle w:val="ListParagraph"/>
      </w:pPr>
    </w:p>
    <w:p w14:paraId="1C037579" w14:textId="41F23DE5" w:rsidR="003312ED" w:rsidRDefault="00B3176D" w:rsidP="00B82299">
      <w:pPr>
        <w:pStyle w:val="ListParagraph"/>
        <w:numPr>
          <w:ilvl w:val="0"/>
          <w:numId w:val="5"/>
        </w:numPr>
      </w:pPr>
      <w:r>
        <w:t xml:space="preserve">Open </w:t>
      </w:r>
      <w:proofErr w:type="spellStart"/>
      <w:r>
        <w:t>Thonny</w:t>
      </w:r>
      <w:proofErr w:type="spellEnd"/>
      <w:r>
        <w:t xml:space="preserve">, by </w:t>
      </w:r>
      <w:r w:rsidR="004A7505">
        <w:t xml:space="preserve">choosing Start </w:t>
      </w:r>
      <w:r w:rsidR="004A7505">
        <w:sym w:font="Wingdings" w:char="F0E0"/>
      </w:r>
      <w:r w:rsidR="004A7505">
        <w:t xml:space="preserve"> Programming </w:t>
      </w:r>
      <w:r w:rsidR="004A7505">
        <w:sym w:font="Wingdings" w:char="F0E0"/>
      </w:r>
      <w:r w:rsidR="004A7505">
        <w:t xml:space="preserve"> </w:t>
      </w:r>
      <w:proofErr w:type="spellStart"/>
      <w:r w:rsidR="004A7505">
        <w:t>Thonny</w:t>
      </w:r>
      <w:proofErr w:type="spellEnd"/>
    </w:p>
    <w:p w14:paraId="7983780A" w14:textId="77777777" w:rsidR="004A7505" w:rsidRDefault="004A7505" w:rsidP="004A7505">
      <w:pPr>
        <w:pStyle w:val="ListParagraph"/>
      </w:pPr>
    </w:p>
    <w:p w14:paraId="55EA20C6" w14:textId="2C9E9B6C" w:rsidR="004A7505" w:rsidRDefault="00702A7F" w:rsidP="00B82299">
      <w:pPr>
        <w:pStyle w:val="ListParagraph"/>
        <w:numPr>
          <w:ilvl w:val="0"/>
          <w:numId w:val="5"/>
        </w:numPr>
      </w:pPr>
      <w:r>
        <w:t xml:space="preserve">Select the “cn0566_minimal_example.py” </w:t>
      </w:r>
      <w:r w:rsidR="00D36F6E">
        <w:t>tab</w:t>
      </w:r>
    </w:p>
    <w:p w14:paraId="3397A6B3" w14:textId="5AB201E0" w:rsidR="00D36F6E" w:rsidRDefault="00D36F6E" w:rsidP="000D0096">
      <w:pPr>
        <w:pStyle w:val="ListParagraph"/>
        <w:jc w:val="center"/>
      </w:pPr>
      <w:r w:rsidRPr="00D36F6E">
        <w:rPr>
          <w:noProof/>
        </w:rPr>
        <w:drawing>
          <wp:inline distT="0" distB="0" distL="0" distR="0" wp14:anchorId="2EAE63F4" wp14:editId="6ABC663F">
            <wp:extent cx="3365571" cy="2265384"/>
            <wp:effectExtent l="0" t="0" r="6350" b="1905"/>
            <wp:docPr id="15" name="Picture 14">
              <a:extLst xmlns:a="http://schemas.openxmlformats.org/drawingml/2006/main">
                <a:ext uri="{FF2B5EF4-FFF2-40B4-BE49-F238E27FC236}">
                  <a16:creationId xmlns:a16="http://schemas.microsoft.com/office/drawing/2014/main" id="{104BA1E7-29A8-443F-B405-8A786F86A7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104BA1E7-29A8-443F-B405-8A786F86A712}"/>
                        </a:ext>
                      </a:extLst>
                    </pic:cNvPr>
                    <pic:cNvPicPr>
                      <a:picLocks noChangeAspect="1"/>
                    </pic:cNvPicPr>
                  </pic:nvPicPr>
                  <pic:blipFill>
                    <a:blip r:embed="rId20"/>
                    <a:stretch>
                      <a:fillRect/>
                    </a:stretch>
                  </pic:blipFill>
                  <pic:spPr>
                    <a:xfrm>
                      <a:off x="0" y="0"/>
                      <a:ext cx="3377167" cy="2273189"/>
                    </a:xfrm>
                    <a:prstGeom prst="rect">
                      <a:avLst/>
                    </a:prstGeom>
                  </pic:spPr>
                </pic:pic>
              </a:graphicData>
            </a:graphic>
          </wp:inline>
        </w:drawing>
      </w:r>
    </w:p>
    <w:p w14:paraId="5BBD5620" w14:textId="30221998" w:rsidR="00D36F6E" w:rsidRDefault="000D0096" w:rsidP="00A40FC2">
      <w:pPr>
        <w:pStyle w:val="Caption"/>
        <w:keepNext/>
        <w:keepLines/>
        <w:jc w:val="center"/>
      </w:pPr>
      <w:bookmarkStart w:id="10" w:name="OLE_LINK3"/>
      <w:r>
        <w:t xml:space="preserve">Figure </w:t>
      </w:r>
      <w:fldSimple w:instr=" SEQ Figure \* ARABIC ">
        <w:r w:rsidR="00DC3E69">
          <w:rPr>
            <w:noProof/>
          </w:rPr>
          <w:t>2</w:t>
        </w:r>
      </w:fldSimple>
      <w:r>
        <w:t xml:space="preserve">: </w:t>
      </w:r>
      <w:bookmarkEnd w:id="10"/>
      <w:r>
        <w:t xml:space="preserve">Run </w:t>
      </w:r>
      <w:bookmarkStart w:id="11" w:name="OLE_LINK4"/>
      <w:r>
        <w:t>CN0566_minimal_example_test.py</w:t>
      </w:r>
      <w:bookmarkEnd w:id="11"/>
    </w:p>
    <w:p w14:paraId="0F90E4AB" w14:textId="468895ED" w:rsidR="00647D13" w:rsidRDefault="00D36F6E" w:rsidP="00B82299">
      <w:pPr>
        <w:pStyle w:val="ListParagraph"/>
        <w:numPr>
          <w:ilvl w:val="0"/>
          <w:numId w:val="5"/>
        </w:numPr>
      </w:pPr>
      <w:r>
        <w:t>Click “Run”</w:t>
      </w:r>
      <w:r w:rsidR="00CD7D13">
        <w:t xml:space="preserve">   </w:t>
      </w:r>
    </w:p>
    <w:p w14:paraId="12B79D82" w14:textId="39F05603" w:rsidR="00D36F6E" w:rsidRDefault="00CD7D13" w:rsidP="00647D13">
      <w:pPr>
        <w:pStyle w:val="ListParagraph"/>
      </w:pPr>
      <w:r>
        <w:t xml:space="preserve"> </w:t>
      </w:r>
      <w:r w:rsidR="00A40FC2" w:rsidRPr="00CD7D13">
        <w:rPr>
          <w:noProof/>
        </w:rPr>
        <w:drawing>
          <wp:inline distT="0" distB="0" distL="0" distR="0" wp14:anchorId="54207B3B" wp14:editId="7D246930">
            <wp:extent cx="368490" cy="414551"/>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4264" cy="421046"/>
                    </a:xfrm>
                    <a:prstGeom prst="rect">
                      <a:avLst/>
                    </a:prstGeom>
                  </pic:spPr>
                </pic:pic>
              </a:graphicData>
            </a:graphic>
          </wp:inline>
        </w:drawing>
      </w:r>
    </w:p>
    <w:p w14:paraId="02D69AC0" w14:textId="77777777" w:rsidR="00CD7D13" w:rsidRDefault="00CD7D13" w:rsidP="00CD7D13">
      <w:pPr>
        <w:pStyle w:val="ListParagraph"/>
      </w:pPr>
    </w:p>
    <w:p w14:paraId="41C25FC6" w14:textId="7B51F1F5" w:rsidR="00CD7D13" w:rsidRDefault="009C5F1E" w:rsidP="00B82299">
      <w:pPr>
        <w:pStyle w:val="ListParagraph"/>
        <w:numPr>
          <w:ilvl w:val="0"/>
          <w:numId w:val="5"/>
        </w:numPr>
      </w:pPr>
      <w:r>
        <w:t>View the resultant graph</w:t>
      </w:r>
      <w:r w:rsidR="00691EB3">
        <w:t>:</w:t>
      </w:r>
    </w:p>
    <w:p w14:paraId="10D3A39A" w14:textId="69F5D544" w:rsidR="009C5F1E" w:rsidRDefault="009C5F1E" w:rsidP="000D0096">
      <w:pPr>
        <w:pStyle w:val="ListParagraph"/>
        <w:jc w:val="center"/>
      </w:pPr>
      <w:r w:rsidRPr="009C5F1E">
        <w:rPr>
          <w:noProof/>
        </w:rPr>
        <w:lastRenderedPageBreak/>
        <w:drawing>
          <wp:inline distT="0" distB="0" distL="0" distR="0" wp14:anchorId="65B4EF76" wp14:editId="00050062">
            <wp:extent cx="2830510" cy="2551814"/>
            <wp:effectExtent l="0" t="0" r="8255" b="1270"/>
            <wp:docPr id="24" name="Picture 12">
              <a:extLst xmlns:a="http://schemas.openxmlformats.org/drawingml/2006/main">
                <a:ext uri="{FF2B5EF4-FFF2-40B4-BE49-F238E27FC236}">
                  <a16:creationId xmlns:a16="http://schemas.microsoft.com/office/drawing/2014/main" id="{C251C717-497B-4B3C-88EE-A61A3314CE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C251C717-497B-4B3C-88EE-A61A3314CEE9}"/>
                        </a:ext>
                      </a:extLst>
                    </pic:cNvPr>
                    <pic:cNvPicPr>
                      <a:picLocks noChangeAspect="1"/>
                    </pic:cNvPicPr>
                  </pic:nvPicPr>
                  <pic:blipFill>
                    <a:blip r:embed="rId22"/>
                    <a:stretch>
                      <a:fillRect/>
                    </a:stretch>
                  </pic:blipFill>
                  <pic:spPr>
                    <a:xfrm>
                      <a:off x="0" y="0"/>
                      <a:ext cx="2844054" cy="2564025"/>
                    </a:xfrm>
                    <a:prstGeom prst="rect">
                      <a:avLst/>
                    </a:prstGeom>
                  </pic:spPr>
                </pic:pic>
              </a:graphicData>
            </a:graphic>
          </wp:inline>
        </w:drawing>
      </w:r>
    </w:p>
    <w:p w14:paraId="4FF6E571" w14:textId="1FA807E5" w:rsidR="000D0096" w:rsidRDefault="000D0096" w:rsidP="000D0096">
      <w:pPr>
        <w:pStyle w:val="Caption"/>
        <w:keepNext/>
        <w:keepLines/>
        <w:jc w:val="center"/>
        <w:rPr>
          <w:noProof/>
        </w:rPr>
      </w:pPr>
      <w:r>
        <w:t xml:space="preserve">Figure </w:t>
      </w:r>
      <w:fldSimple w:instr=" SEQ Figure \* ARABIC ">
        <w:r w:rsidR="00DC3E69">
          <w:rPr>
            <w:noProof/>
          </w:rPr>
          <w:t>3</w:t>
        </w:r>
      </w:fldSimple>
      <w:r>
        <w:t xml:space="preserve">: Plotting the Receive Signal of the HB100 </w:t>
      </w:r>
    </w:p>
    <w:p w14:paraId="4BBE6259" w14:textId="1CB47A0B" w:rsidR="003312ED" w:rsidRDefault="00796EFD">
      <w:pPr>
        <w:pStyle w:val="Heading2"/>
      </w:pPr>
      <w:bookmarkStart w:id="12" w:name="_Toc106271036"/>
      <w:r>
        <w:t>Understand the Script</w:t>
      </w:r>
      <w:bookmarkEnd w:id="12"/>
    </w:p>
    <w:tbl>
      <w:tblPr>
        <w:tblStyle w:val="TipTable"/>
        <w:tblW w:w="5000" w:type="pct"/>
        <w:tblLook w:val="04A0" w:firstRow="1" w:lastRow="0" w:firstColumn="1" w:lastColumn="0" w:noHBand="0" w:noVBand="1"/>
        <w:tblDescription w:val="Layout table"/>
      </w:tblPr>
      <w:tblGrid>
        <w:gridCol w:w="577"/>
        <w:gridCol w:w="8783"/>
      </w:tblGrid>
      <w:tr w:rsidR="005D4DC9" w14:paraId="024E7403"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61CFBD6E" w14:textId="77777777" w:rsidR="005D4DC9" w:rsidRDefault="005D4DC9" w:rsidP="007664E8">
            <w:r>
              <w:rPr>
                <w:noProof/>
                <w:lang w:eastAsia="en-US"/>
              </w:rPr>
              <mc:AlternateContent>
                <mc:Choice Requires="wpg">
                  <w:drawing>
                    <wp:inline distT="0" distB="0" distL="0" distR="0" wp14:anchorId="34A8FA98" wp14:editId="51A260C6">
                      <wp:extent cx="141605" cy="141605"/>
                      <wp:effectExtent l="0" t="0" r="0" b="0"/>
                      <wp:docPr id="5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0" name="Rectangle 60"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1" name="Freeform 6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4D038EAC"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v2ZrwgAAJU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">
                      <v:rect id="Rectangle 60"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" fillcolor="#2e74b5 [2404]" stroked="f" strokeweight="0"/>
                      <v:shape id="Freeform 61"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79A321A3" w14:textId="79D7EED3" w:rsidR="005D4DC9" w:rsidRDefault="00796EFD" w:rsidP="008D5E06">
            <w:pPr>
              <w:pStyle w:val="TipText"/>
              <w:cnfStyle w:val="000000000000" w:firstRow="0" w:lastRow="0" w:firstColumn="0" w:lastColumn="0" w:oddVBand="0" w:evenVBand="0" w:oddHBand="0" w:evenHBand="0" w:firstRowFirstColumn="0" w:firstRowLastColumn="0" w:lastRowFirstColumn="0" w:lastRowLastColumn="0"/>
            </w:pPr>
            <w:r>
              <w:t>Let’s understand that Python script we just ran, and make some modifications to it</w:t>
            </w:r>
          </w:p>
        </w:tc>
      </w:tr>
    </w:tbl>
    <w:p w14:paraId="16C54C11" w14:textId="02F9ABBD" w:rsidR="003312ED" w:rsidRDefault="003312ED"/>
    <w:p w14:paraId="3F3E249D" w14:textId="1092FF71" w:rsidR="00E322D2" w:rsidRDefault="003108F2">
      <w:r>
        <w:t>Here’s what we’ve done</w:t>
      </w:r>
      <w:r w:rsidR="00E322D2">
        <w:t>:</w:t>
      </w:r>
    </w:p>
    <w:p w14:paraId="305FFBC4" w14:textId="77777777" w:rsidR="00E322D2" w:rsidRPr="00E322D2" w:rsidRDefault="00E322D2" w:rsidP="00A40FC2">
      <w:pPr>
        <w:numPr>
          <w:ilvl w:val="1"/>
          <w:numId w:val="6"/>
        </w:numPr>
        <w:spacing w:after="0"/>
      </w:pPr>
      <w:r w:rsidRPr="00E322D2">
        <w:t>Received the 10.525 GHz signal</w:t>
      </w:r>
    </w:p>
    <w:p w14:paraId="6D4A6737" w14:textId="77777777" w:rsidR="00E322D2" w:rsidRPr="00E322D2" w:rsidRDefault="00E322D2" w:rsidP="00A40FC2">
      <w:pPr>
        <w:numPr>
          <w:ilvl w:val="1"/>
          <w:numId w:val="6"/>
        </w:numPr>
        <w:spacing w:after="0"/>
      </w:pPr>
      <w:proofErr w:type="spellStart"/>
      <w:r w:rsidRPr="00E322D2">
        <w:t>Downconverted</w:t>
      </w:r>
      <w:proofErr w:type="spellEnd"/>
      <w:r w:rsidRPr="00E322D2">
        <w:t xml:space="preserve"> it to 2.2 GHz</w:t>
      </w:r>
    </w:p>
    <w:p w14:paraId="5A66A117" w14:textId="77777777" w:rsidR="00E322D2" w:rsidRPr="00E322D2" w:rsidRDefault="00E322D2" w:rsidP="00A40FC2">
      <w:pPr>
        <w:numPr>
          <w:ilvl w:val="1"/>
          <w:numId w:val="6"/>
        </w:numPr>
        <w:spacing w:after="0"/>
      </w:pPr>
      <w:r w:rsidRPr="00E322D2">
        <w:t>Received the 2.2 GHz IF with the Pluto SDR</w:t>
      </w:r>
    </w:p>
    <w:p w14:paraId="2E3ECFCA" w14:textId="77777777" w:rsidR="00E322D2" w:rsidRPr="00E322D2" w:rsidRDefault="00E322D2" w:rsidP="00A40FC2">
      <w:pPr>
        <w:numPr>
          <w:ilvl w:val="1"/>
          <w:numId w:val="6"/>
        </w:numPr>
        <w:spacing w:after="0"/>
      </w:pPr>
      <w:r w:rsidRPr="00E322D2">
        <w:t>Set the Pluto’s internal PLLs to 2.2 GHz minus a small offset</w:t>
      </w:r>
    </w:p>
    <w:p w14:paraId="3AB64975" w14:textId="15793EE3" w:rsidR="00E322D2" w:rsidRPr="00E322D2" w:rsidRDefault="00E322D2" w:rsidP="00A40FC2">
      <w:pPr>
        <w:numPr>
          <w:ilvl w:val="1"/>
          <w:numId w:val="6"/>
        </w:numPr>
        <w:spacing w:after="0"/>
      </w:pPr>
      <w:r w:rsidRPr="00E322D2">
        <w:t xml:space="preserve">Set the Pluto’s ADC sample rate to 30 </w:t>
      </w:r>
      <w:r w:rsidR="00185F5A">
        <w:t>MSPS</w:t>
      </w:r>
    </w:p>
    <w:p w14:paraId="7E2CD582" w14:textId="77777777" w:rsidR="00E322D2" w:rsidRPr="00E322D2" w:rsidRDefault="00E322D2" w:rsidP="00A40FC2">
      <w:pPr>
        <w:numPr>
          <w:ilvl w:val="1"/>
          <w:numId w:val="6"/>
        </w:numPr>
        <w:spacing w:after="0"/>
      </w:pPr>
      <w:r w:rsidRPr="00E322D2">
        <w:t>Loaded a 20 MHz wide digital filter into the Pluto</w:t>
      </w:r>
    </w:p>
    <w:p w14:paraId="1907CB6C" w14:textId="77777777" w:rsidR="00E322D2" w:rsidRPr="00E322D2" w:rsidRDefault="00E322D2" w:rsidP="00A40FC2">
      <w:pPr>
        <w:numPr>
          <w:ilvl w:val="1"/>
          <w:numId w:val="6"/>
        </w:numPr>
        <w:spacing w:after="0"/>
      </w:pPr>
      <w:r w:rsidRPr="00E322D2">
        <w:t>Capture a buffer of 1024 samples</w:t>
      </w:r>
    </w:p>
    <w:p w14:paraId="5B13B6FD" w14:textId="77777777" w:rsidR="00E322D2" w:rsidRPr="00E322D2" w:rsidRDefault="00E322D2" w:rsidP="00A40FC2">
      <w:pPr>
        <w:numPr>
          <w:ilvl w:val="1"/>
          <w:numId w:val="6"/>
        </w:numPr>
        <w:spacing w:after="0"/>
      </w:pPr>
      <w:r w:rsidRPr="00E322D2">
        <w:t>Plot the time domain samples</w:t>
      </w:r>
    </w:p>
    <w:p w14:paraId="1E5FF010" w14:textId="77777777" w:rsidR="00E322D2" w:rsidRPr="00E322D2" w:rsidRDefault="00E322D2" w:rsidP="00A40FC2">
      <w:pPr>
        <w:numPr>
          <w:ilvl w:val="1"/>
          <w:numId w:val="6"/>
        </w:numPr>
        <w:spacing w:after="0"/>
      </w:pPr>
      <w:r w:rsidRPr="00E322D2">
        <w:t>Take the FFT of the samples, then plot.</w:t>
      </w:r>
    </w:p>
    <w:p w14:paraId="61F0FEEA" w14:textId="77777777" w:rsidR="00E322D2" w:rsidRDefault="00E322D2"/>
    <w:p w14:paraId="2E2ADA74" w14:textId="4E3C86E6" w:rsidR="00C6073E" w:rsidRDefault="003108F2" w:rsidP="00C6073E">
      <w:proofErr w:type="gramStart"/>
      <w:r>
        <w:t>So</w:t>
      </w:r>
      <w:proofErr w:type="gramEnd"/>
      <w:r>
        <w:t xml:space="preserve"> what</w:t>
      </w:r>
      <w:r w:rsidR="00C6073E">
        <w:t xml:space="preserve"> does that Python script do??   The python script, “cn0566_minimal_example.py” first takes </w:t>
      </w:r>
      <w:r w:rsidR="00C6073E" w:rsidRPr="006C0A36">
        <w:t>care of some housekeeping operations - set the antenna to zero phase, equal gain on all elements, and set a few parameters in the Pluto SDR</w:t>
      </w:r>
      <w:r w:rsidR="00C6073E">
        <w:t>.</w:t>
      </w:r>
      <w:r w:rsidR="006E671D">
        <w:t xml:space="preserve">  Then we are simply plotting the buffers of data from Pluto.  </w:t>
      </w:r>
    </w:p>
    <w:p w14:paraId="31BDF32E" w14:textId="456E9526" w:rsidR="00C560C2" w:rsidRPr="00C560C2" w:rsidRDefault="00C560C2" w:rsidP="00B82299">
      <w:pPr>
        <w:numPr>
          <w:ilvl w:val="0"/>
          <w:numId w:val="7"/>
        </w:numPr>
      </w:pPr>
      <w:r w:rsidRPr="00C560C2">
        <w:t>Change line 176 to something between -10e6 and +10e6 (your choice!)</w:t>
      </w:r>
      <w:r w:rsidR="005664A6">
        <w:t>.  And re-run the script.</w:t>
      </w:r>
    </w:p>
    <w:p w14:paraId="08C3E2DC" w14:textId="49DE0C63" w:rsidR="006C720B" w:rsidRDefault="00C560C2" w:rsidP="00A40FC2">
      <w:pPr>
        <w:ind w:left="720"/>
        <w:rPr>
          <w:b/>
          <w:bCs/>
          <w:caps/>
          <w:color w:val="1F4E79" w:themeColor="accent1" w:themeShade="80"/>
          <w:sz w:val="28"/>
        </w:rPr>
      </w:pPr>
      <w:r w:rsidRPr="00C560C2">
        <w:rPr>
          <w:noProof/>
        </w:rPr>
        <w:drawing>
          <wp:inline distT="0" distB="0" distL="0" distR="0" wp14:anchorId="0AB7572E" wp14:editId="36982E51">
            <wp:extent cx="4602244" cy="744029"/>
            <wp:effectExtent l="0" t="0" r="0" b="0"/>
            <wp:docPr id="3" name="Picture 2">
              <a:extLst xmlns:a="http://schemas.openxmlformats.org/drawingml/2006/main">
                <a:ext uri="{FF2B5EF4-FFF2-40B4-BE49-F238E27FC236}">
                  <a16:creationId xmlns:a16="http://schemas.microsoft.com/office/drawing/2014/main" id="{1C9897E3-1ACF-41DE-B24B-15BD0A630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C9897E3-1ACF-41DE-B24B-15BD0A6301E2}"/>
                        </a:ext>
                      </a:extLst>
                    </pic:cNvPr>
                    <pic:cNvPicPr>
                      <a:picLocks noChangeAspect="1"/>
                    </pic:cNvPicPr>
                  </pic:nvPicPr>
                  <pic:blipFill>
                    <a:blip r:embed="rId23"/>
                    <a:stretch>
                      <a:fillRect/>
                    </a:stretch>
                  </pic:blipFill>
                  <pic:spPr>
                    <a:xfrm>
                      <a:off x="0" y="0"/>
                      <a:ext cx="4602244" cy="744029"/>
                    </a:xfrm>
                    <a:prstGeom prst="rect">
                      <a:avLst/>
                    </a:prstGeom>
                  </pic:spPr>
                </pic:pic>
              </a:graphicData>
            </a:graphic>
          </wp:inline>
        </w:drawing>
      </w:r>
      <w:r w:rsidR="006C720B">
        <w:br w:type="page"/>
      </w:r>
    </w:p>
    <w:p w14:paraId="0E769486" w14:textId="5769CA2C" w:rsidR="006C720B" w:rsidRDefault="00B84B2F" w:rsidP="006C720B">
      <w:pPr>
        <w:pStyle w:val="Heading1"/>
      </w:pPr>
      <w:bookmarkStart w:id="13" w:name="_Toc106271038"/>
      <w:r>
        <w:lastRenderedPageBreak/>
        <w:t>Steering Angle</w:t>
      </w:r>
      <w:bookmarkEnd w:id="13"/>
    </w:p>
    <w:p w14:paraId="762C8782" w14:textId="77777777" w:rsidR="006C720B" w:rsidRDefault="006C720B" w:rsidP="00974566">
      <w:pPr>
        <w:pStyle w:val="Heading2"/>
        <w:numPr>
          <w:ilvl w:val="0"/>
          <w:numId w:val="25"/>
        </w:numPr>
      </w:pPr>
      <w:bookmarkStart w:id="14" w:name="_Toc106271039"/>
      <w:r>
        <w:t>Training Objective</w:t>
      </w:r>
      <w:bookmarkEnd w:id="14"/>
    </w:p>
    <w:tbl>
      <w:tblPr>
        <w:tblStyle w:val="TipTable"/>
        <w:tblW w:w="5000" w:type="pct"/>
        <w:tblLook w:val="04A0" w:firstRow="1" w:lastRow="0" w:firstColumn="1" w:lastColumn="0" w:noHBand="0" w:noVBand="1"/>
        <w:tblDescription w:val="Layout table"/>
      </w:tblPr>
      <w:tblGrid>
        <w:gridCol w:w="577"/>
        <w:gridCol w:w="8783"/>
      </w:tblGrid>
      <w:tr w:rsidR="006C720B" w14:paraId="0B07CBD0" w14:textId="77777777" w:rsidTr="009F7253">
        <w:tc>
          <w:tcPr>
            <w:cnfStyle w:val="001000000000" w:firstRow="0" w:lastRow="0" w:firstColumn="1" w:lastColumn="0" w:oddVBand="0" w:evenVBand="0" w:oddHBand="0" w:evenHBand="0" w:firstRowFirstColumn="0" w:firstRowLastColumn="0" w:lastRowFirstColumn="0" w:lastRowLastColumn="0"/>
            <w:tcW w:w="308" w:type="pct"/>
          </w:tcPr>
          <w:p w14:paraId="25577439" w14:textId="77777777" w:rsidR="006C720B" w:rsidRDefault="006C720B" w:rsidP="009F7253">
            <w:r>
              <w:rPr>
                <w:noProof/>
                <w:lang w:eastAsia="en-US"/>
              </w:rPr>
              <mc:AlternateContent>
                <mc:Choice Requires="wpg">
                  <w:drawing>
                    <wp:inline distT="0" distB="0" distL="0" distR="0" wp14:anchorId="6F4330DD" wp14:editId="7FB67276">
                      <wp:extent cx="141605" cy="141605"/>
                      <wp:effectExtent l="0" t="0" r="0" b="0"/>
                      <wp:docPr id="25"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6" name="Rectangle 26"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27"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0C662BC0"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">
                      <v:rect id="Rectangle 26"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27127B10" w14:textId="06D2145F" w:rsidR="006C720B" w:rsidRDefault="00993D0D" w:rsidP="009F7253">
            <w:pPr>
              <w:pStyle w:val="TipText"/>
              <w:cnfStyle w:val="000000000000" w:firstRow="0" w:lastRow="0" w:firstColumn="0" w:lastColumn="0" w:oddVBand="0" w:evenVBand="0" w:oddHBand="0" w:evenHBand="0" w:firstRowFirstColumn="0" w:firstRowLastColumn="0" w:lastRowFirstColumn="0" w:lastRowLastColumn="0"/>
            </w:pPr>
            <w:r w:rsidRPr="00993D0D">
              <w:t xml:space="preserve">In this lab, we’ll explore the relationship between the </w:t>
            </w:r>
            <w:proofErr w:type="gramStart"/>
            <w:r w:rsidRPr="00993D0D">
              <w:t>element to element</w:t>
            </w:r>
            <w:proofErr w:type="gramEnd"/>
            <w:r w:rsidRPr="00993D0D">
              <w:t xml:space="preserve"> phase shift and the resulting electrical steering angle</w:t>
            </w:r>
          </w:p>
        </w:tc>
      </w:tr>
    </w:tbl>
    <w:p w14:paraId="4522AA7A" w14:textId="77777777" w:rsidR="006C720B" w:rsidRDefault="006C720B" w:rsidP="006C720B"/>
    <w:p w14:paraId="49CEAE93" w14:textId="77777777" w:rsidR="006C720B" w:rsidRDefault="006C720B" w:rsidP="006C720B">
      <w:pPr>
        <w:pStyle w:val="Heading2"/>
      </w:pPr>
      <w:bookmarkStart w:id="15" w:name="_Toc106271040"/>
      <w:r>
        <w:t>Instructions</w:t>
      </w:r>
      <w:bookmarkEnd w:id="15"/>
    </w:p>
    <w:p w14:paraId="190C2375" w14:textId="2C40A03F" w:rsidR="006C720B" w:rsidRDefault="00223E14" w:rsidP="00B82299">
      <w:pPr>
        <w:pStyle w:val="ListParagraph"/>
        <w:numPr>
          <w:ilvl w:val="0"/>
          <w:numId w:val="8"/>
        </w:numPr>
      </w:pPr>
      <w:r w:rsidRPr="00223E14">
        <w:t>Find the “cn0566_gui.py” tab</w:t>
      </w:r>
    </w:p>
    <w:p w14:paraId="37E7FE96" w14:textId="3F6AB65D" w:rsidR="00BD54FF" w:rsidRDefault="00912562" w:rsidP="00BD54FF">
      <w:pPr>
        <w:pStyle w:val="ListParagraph"/>
      </w:pPr>
      <w:r w:rsidRPr="00912562">
        <w:rPr>
          <w:noProof/>
        </w:rPr>
        <w:drawing>
          <wp:inline distT="0" distB="0" distL="0" distR="0" wp14:anchorId="45B55161" wp14:editId="51F23CDD">
            <wp:extent cx="2572603" cy="1831056"/>
            <wp:effectExtent l="0" t="0" r="0" b="0"/>
            <wp:docPr id="28" name="Picture 2">
              <a:extLst xmlns:a="http://schemas.openxmlformats.org/drawingml/2006/main">
                <a:ext uri="{FF2B5EF4-FFF2-40B4-BE49-F238E27FC236}">
                  <a16:creationId xmlns:a16="http://schemas.microsoft.com/office/drawing/2014/main" id="{38207864-E7D0-4337-AE9A-9F3054A892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8207864-E7D0-4337-AE9A-9F3054A89289}"/>
                        </a:ext>
                      </a:extLst>
                    </pic:cNvPr>
                    <pic:cNvPicPr>
                      <a:picLocks noChangeAspect="1"/>
                    </pic:cNvPicPr>
                  </pic:nvPicPr>
                  <pic:blipFill>
                    <a:blip r:embed="rId24"/>
                    <a:stretch>
                      <a:fillRect/>
                    </a:stretch>
                  </pic:blipFill>
                  <pic:spPr>
                    <a:xfrm>
                      <a:off x="0" y="0"/>
                      <a:ext cx="2584750" cy="1839702"/>
                    </a:xfrm>
                    <a:prstGeom prst="rect">
                      <a:avLst/>
                    </a:prstGeom>
                  </pic:spPr>
                </pic:pic>
              </a:graphicData>
            </a:graphic>
          </wp:inline>
        </w:drawing>
      </w:r>
    </w:p>
    <w:p w14:paraId="7BE2E2AD" w14:textId="77777777" w:rsidR="00BD54FF" w:rsidRDefault="00BD54FF" w:rsidP="00BD54FF">
      <w:pPr>
        <w:pStyle w:val="ListParagraph"/>
      </w:pPr>
    </w:p>
    <w:p w14:paraId="65A78C57" w14:textId="29694484" w:rsidR="00912562" w:rsidRDefault="00223E14" w:rsidP="00B82299">
      <w:pPr>
        <w:pStyle w:val="ListParagraph"/>
        <w:numPr>
          <w:ilvl w:val="0"/>
          <w:numId w:val="8"/>
        </w:numPr>
      </w:pPr>
      <w:r>
        <w:t>Press the green “Run” button</w:t>
      </w:r>
    </w:p>
    <w:p w14:paraId="50516193" w14:textId="299683A0" w:rsidR="00912562" w:rsidRDefault="00223E14" w:rsidP="00912562">
      <w:pPr>
        <w:ind w:left="1080" w:firstLine="360"/>
      </w:pPr>
      <w:r>
        <w:t xml:space="preserve"> </w:t>
      </w:r>
      <w:r w:rsidR="00912562" w:rsidRPr="00912562">
        <w:rPr>
          <w:noProof/>
        </w:rPr>
        <w:drawing>
          <wp:inline distT="0" distB="0" distL="0" distR="0" wp14:anchorId="7607AFF0" wp14:editId="635EE22A">
            <wp:extent cx="218365" cy="251960"/>
            <wp:effectExtent l="0" t="0" r="0" b="0"/>
            <wp:docPr id="10" name="Picture 9">
              <a:extLst xmlns:a="http://schemas.openxmlformats.org/drawingml/2006/main">
                <a:ext uri="{FF2B5EF4-FFF2-40B4-BE49-F238E27FC236}">
                  <a16:creationId xmlns:a16="http://schemas.microsoft.com/office/drawing/2014/main" id="{DAA3F8EF-31B9-4063-90EC-D22851194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DAA3F8EF-31B9-4063-90EC-D228511949CF}"/>
                        </a:ext>
                      </a:extLst>
                    </pic:cNvPr>
                    <pic:cNvPicPr>
                      <a:picLocks noChangeAspect="1"/>
                    </pic:cNvPicPr>
                  </pic:nvPicPr>
                  <pic:blipFill>
                    <a:blip r:embed="rId25"/>
                    <a:stretch>
                      <a:fillRect/>
                    </a:stretch>
                  </pic:blipFill>
                  <pic:spPr>
                    <a:xfrm>
                      <a:off x="0" y="0"/>
                      <a:ext cx="221166" cy="255192"/>
                    </a:xfrm>
                    <a:prstGeom prst="rect">
                      <a:avLst/>
                    </a:prstGeom>
                  </pic:spPr>
                </pic:pic>
              </a:graphicData>
            </a:graphic>
          </wp:inline>
        </w:drawing>
      </w:r>
    </w:p>
    <w:p w14:paraId="01247AAC" w14:textId="3CCE5A01" w:rsidR="00BF0A62" w:rsidRDefault="00DC67BC" w:rsidP="00B82299">
      <w:pPr>
        <w:pStyle w:val="ListParagraph"/>
        <w:numPr>
          <w:ilvl w:val="0"/>
          <w:numId w:val="8"/>
        </w:numPr>
      </w:pPr>
      <w:r>
        <w:t xml:space="preserve">You’ll see the FFT (amplitude vs frequency) of the </w:t>
      </w:r>
      <w:r w:rsidR="00BF0A62" w:rsidRPr="00BF0A62">
        <w:t>HB100 source as received by the Phaser’s array</w:t>
      </w:r>
      <w:r w:rsidR="00BF0A62">
        <w:t>:</w:t>
      </w:r>
    </w:p>
    <w:p w14:paraId="535FA58A" w14:textId="5546D538" w:rsidR="00145EE8" w:rsidRDefault="00145EE8" w:rsidP="00145EE8">
      <w:pPr>
        <w:pStyle w:val="ListParagraph"/>
      </w:pPr>
      <w:r w:rsidRPr="00145EE8">
        <w:rPr>
          <w:noProof/>
        </w:rPr>
        <w:drawing>
          <wp:inline distT="0" distB="0" distL="0" distR="0" wp14:anchorId="196EAFAB" wp14:editId="0129817C">
            <wp:extent cx="4531057" cy="2353632"/>
            <wp:effectExtent l="0" t="0" r="3175" b="8890"/>
            <wp:docPr id="29" name="Picture 2">
              <a:extLst xmlns:a="http://schemas.openxmlformats.org/drawingml/2006/main">
                <a:ext uri="{FF2B5EF4-FFF2-40B4-BE49-F238E27FC236}">
                  <a16:creationId xmlns:a16="http://schemas.microsoft.com/office/drawing/2014/main" id="{CB429B4B-5056-40F2-B849-012EA12E92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B429B4B-5056-40F2-B849-012EA12E928A}"/>
                        </a:ext>
                      </a:extLst>
                    </pic:cNvPr>
                    <pic:cNvPicPr>
                      <a:picLocks noChangeAspect="1"/>
                    </pic:cNvPicPr>
                  </pic:nvPicPr>
                  <pic:blipFill>
                    <a:blip r:embed="rId26"/>
                    <a:stretch>
                      <a:fillRect/>
                    </a:stretch>
                  </pic:blipFill>
                  <pic:spPr>
                    <a:xfrm>
                      <a:off x="0" y="0"/>
                      <a:ext cx="4540840" cy="2358714"/>
                    </a:xfrm>
                    <a:prstGeom prst="rect">
                      <a:avLst/>
                    </a:prstGeom>
                  </pic:spPr>
                </pic:pic>
              </a:graphicData>
            </a:graphic>
          </wp:inline>
        </w:drawing>
      </w:r>
    </w:p>
    <w:p w14:paraId="4895B3E7" w14:textId="280AED6C" w:rsidR="00BF0A62" w:rsidRDefault="00BF0A62" w:rsidP="00B82299">
      <w:pPr>
        <w:pStyle w:val="ListParagraph"/>
        <w:numPr>
          <w:ilvl w:val="0"/>
          <w:numId w:val="8"/>
        </w:numPr>
      </w:pPr>
      <w:r w:rsidRPr="00BF0A62">
        <w:t>By adjusting the “Steering Angle” slider bar, you can change the phase values of each element.</w:t>
      </w:r>
    </w:p>
    <w:p w14:paraId="46431E54" w14:textId="77777777" w:rsidR="003854C1" w:rsidRPr="00BF0A62" w:rsidRDefault="003854C1" w:rsidP="003854C1"/>
    <w:p w14:paraId="759A5820" w14:textId="7344BFEE" w:rsidR="003854C1" w:rsidRDefault="00BF0A62" w:rsidP="003854C1">
      <w:pPr>
        <w:pStyle w:val="ListParagraph"/>
        <w:numPr>
          <w:ilvl w:val="0"/>
          <w:numId w:val="8"/>
        </w:numPr>
      </w:pPr>
      <w:r w:rsidRPr="00BF0A62">
        <w:lastRenderedPageBreak/>
        <w:t>Move the HB100 to an angle of about 30 deg</w:t>
      </w:r>
      <w:r w:rsidR="00A35353">
        <w:t xml:space="preserve">.  </w:t>
      </w:r>
      <w:proofErr w:type="gramStart"/>
      <w:r w:rsidR="00A35353">
        <w:t>The protractor,</w:t>
      </w:r>
      <w:proofErr w:type="gramEnd"/>
      <w:r w:rsidR="00A35353">
        <w:t xml:space="preserve"> can help you point this somewhat accurately.  Just place it on top of the Raspberry Pi, and move the arrow to 30 deg.</w:t>
      </w:r>
    </w:p>
    <w:p w14:paraId="74F0C866" w14:textId="4ED197DA" w:rsidR="003854C1" w:rsidRDefault="003854C1" w:rsidP="003854C1">
      <w:pPr>
        <w:pStyle w:val="ListParagraph"/>
      </w:pPr>
      <w:r w:rsidRPr="003854C1">
        <w:rPr>
          <w:noProof/>
        </w:rPr>
        <w:drawing>
          <wp:inline distT="0" distB="0" distL="0" distR="0" wp14:anchorId="59BB6EA5" wp14:editId="6AA76CF1">
            <wp:extent cx="3317358" cy="2109145"/>
            <wp:effectExtent l="0" t="0" r="0" b="571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36817" cy="2121517"/>
                    </a:xfrm>
                    <a:prstGeom prst="rect">
                      <a:avLst/>
                    </a:prstGeom>
                  </pic:spPr>
                </pic:pic>
              </a:graphicData>
            </a:graphic>
          </wp:inline>
        </w:drawing>
      </w:r>
    </w:p>
    <w:p w14:paraId="2F83F8E9" w14:textId="2E5D4261" w:rsidR="003854C1" w:rsidRDefault="003854C1" w:rsidP="003854C1">
      <w:pPr>
        <w:pStyle w:val="ListParagraph"/>
      </w:pPr>
    </w:p>
    <w:p w14:paraId="4AC84AA5" w14:textId="77777777" w:rsidR="003854C1" w:rsidRDefault="003854C1" w:rsidP="003854C1">
      <w:pPr>
        <w:pStyle w:val="ListParagraph"/>
      </w:pPr>
    </w:p>
    <w:p w14:paraId="61109C35" w14:textId="77777777" w:rsidR="005C604C" w:rsidRPr="005C604C" w:rsidRDefault="005C604C" w:rsidP="00B82299">
      <w:pPr>
        <w:pStyle w:val="ListParagraph"/>
        <w:numPr>
          <w:ilvl w:val="0"/>
          <w:numId w:val="8"/>
        </w:numPr>
      </w:pPr>
      <w:r w:rsidRPr="005C604C">
        <w:t>Now slide the “Steering Angle” to find the phase delta that produces the maximum FFT amplitude.</w:t>
      </w:r>
    </w:p>
    <w:p w14:paraId="19003DAA" w14:textId="698B1972" w:rsidR="00B3370D" w:rsidRDefault="005C7774" w:rsidP="00B3370D">
      <w:pPr>
        <w:pStyle w:val="ListParagraph"/>
        <w:numPr>
          <w:ilvl w:val="0"/>
          <w:numId w:val="8"/>
        </w:numPr>
        <w:rPr>
          <w:highlight w:val="yellow"/>
        </w:rPr>
      </w:pPr>
      <w:r w:rsidRPr="00B3370D">
        <w:rPr>
          <w:highlight w:val="yellow"/>
        </w:rPr>
        <w:t>What phase delta do you observe that produces the maximum FFT amplitude?</w:t>
      </w:r>
    </w:p>
    <w:p w14:paraId="185C0CF3" w14:textId="77777777" w:rsidR="00CE0AA0" w:rsidRPr="00CE0AA0" w:rsidRDefault="00CE0AA0" w:rsidP="00CE0AA0">
      <w:pPr>
        <w:pStyle w:val="ListParagraph"/>
        <w:rPr>
          <w:highlight w:val="yellow"/>
        </w:rPr>
      </w:pPr>
    </w:p>
    <w:p w14:paraId="07EE2CAF" w14:textId="05A5789E" w:rsidR="00A55EF2" w:rsidRDefault="00A55EF2" w:rsidP="00B82299">
      <w:pPr>
        <w:pStyle w:val="ListParagraph"/>
        <w:numPr>
          <w:ilvl w:val="0"/>
          <w:numId w:val="8"/>
        </w:numPr>
      </w:pPr>
      <w:r>
        <w:t xml:space="preserve">Now </w:t>
      </w:r>
      <w:r w:rsidR="005664A6">
        <w:t>c</w:t>
      </w:r>
      <w:r w:rsidRPr="00A55EF2">
        <w:t>lick on the “Rectangular Plot” tab</w:t>
      </w:r>
    </w:p>
    <w:p w14:paraId="7046A66A" w14:textId="6A462A13" w:rsidR="00B678CD" w:rsidRDefault="00B63C67" w:rsidP="00B678CD">
      <w:pPr>
        <w:pStyle w:val="ListParagraph"/>
      </w:pPr>
      <w:r w:rsidRPr="00B63C67">
        <w:rPr>
          <w:noProof/>
        </w:rPr>
        <w:drawing>
          <wp:inline distT="0" distB="0" distL="0" distR="0" wp14:anchorId="20C90D3F" wp14:editId="23CCE814">
            <wp:extent cx="4578206" cy="2379591"/>
            <wp:effectExtent l="0" t="0" r="0" b="1905"/>
            <wp:docPr id="9" name="Picture 8">
              <a:extLst xmlns:a="http://schemas.openxmlformats.org/drawingml/2006/main">
                <a:ext uri="{FF2B5EF4-FFF2-40B4-BE49-F238E27FC236}">
                  <a16:creationId xmlns:a16="http://schemas.microsoft.com/office/drawing/2014/main" id="{86297018-2E72-4425-90C2-DDCBE58F62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6297018-2E72-4425-90C2-DDCBE58F62C3}"/>
                        </a:ext>
                      </a:extLst>
                    </pic:cNvPr>
                    <pic:cNvPicPr>
                      <a:picLocks noChangeAspect="1"/>
                    </pic:cNvPicPr>
                  </pic:nvPicPr>
                  <pic:blipFill>
                    <a:blip r:embed="rId28"/>
                    <a:stretch>
                      <a:fillRect/>
                    </a:stretch>
                  </pic:blipFill>
                  <pic:spPr>
                    <a:xfrm>
                      <a:off x="0" y="0"/>
                      <a:ext cx="4587486" cy="2384414"/>
                    </a:xfrm>
                    <a:prstGeom prst="rect">
                      <a:avLst/>
                    </a:prstGeom>
                  </pic:spPr>
                </pic:pic>
              </a:graphicData>
            </a:graphic>
          </wp:inline>
        </w:drawing>
      </w:r>
    </w:p>
    <w:p w14:paraId="26B1062D" w14:textId="77777777" w:rsidR="00A55EF2" w:rsidRPr="00A55EF2" w:rsidRDefault="00A55EF2" w:rsidP="00B678CD">
      <w:pPr>
        <w:pStyle w:val="ListParagraph"/>
      </w:pPr>
    </w:p>
    <w:p w14:paraId="44883A6D" w14:textId="6AEB4646" w:rsidR="00CE0AA0" w:rsidRDefault="00A55EF2" w:rsidP="00CE0AA0">
      <w:pPr>
        <w:pStyle w:val="ListParagraph"/>
        <w:numPr>
          <w:ilvl w:val="0"/>
          <w:numId w:val="8"/>
        </w:numPr>
      </w:pPr>
      <w:r w:rsidRPr="00A55EF2">
        <w:t>This plots the peak FFT amplitude vs the selected steering angle</w:t>
      </w:r>
    </w:p>
    <w:p w14:paraId="5EF3DE5E" w14:textId="77777777" w:rsidR="00CE0AA0" w:rsidRPr="00A55EF2" w:rsidRDefault="00CE0AA0" w:rsidP="00CE0AA0">
      <w:pPr>
        <w:pStyle w:val="ListParagraph"/>
      </w:pPr>
    </w:p>
    <w:p w14:paraId="4FDB036E" w14:textId="262A216C" w:rsidR="00CE0AA0" w:rsidRDefault="00A55EF2" w:rsidP="00CE0AA0">
      <w:pPr>
        <w:pStyle w:val="ListParagraph"/>
        <w:numPr>
          <w:ilvl w:val="0"/>
          <w:numId w:val="8"/>
        </w:numPr>
      </w:pPr>
      <w:r w:rsidRPr="00A55EF2">
        <w:t xml:space="preserve">Move the Steering Angle slider bar again.  </w:t>
      </w:r>
    </w:p>
    <w:p w14:paraId="63EE8116" w14:textId="77777777" w:rsidR="00CE0AA0" w:rsidRPr="00A55EF2" w:rsidRDefault="00CE0AA0" w:rsidP="00CE0AA0">
      <w:pPr>
        <w:pStyle w:val="ListParagraph"/>
      </w:pPr>
    </w:p>
    <w:p w14:paraId="3E5B9AD7" w14:textId="77777777" w:rsidR="00B678CD" w:rsidRPr="00B678CD" w:rsidRDefault="00B678CD" w:rsidP="00B82299">
      <w:pPr>
        <w:pStyle w:val="ListParagraph"/>
        <w:numPr>
          <w:ilvl w:val="0"/>
          <w:numId w:val="8"/>
        </w:numPr>
        <w:rPr>
          <w:highlight w:val="yellow"/>
        </w:rPr>
      </w:pPr>
      <w:r w:rsidRPr="00B678CD">
        <w:rPr>
          <w:highlight w:val="yellow"/>
        </w:rPr>
        <w:t xml:space="preserve">Does the amplitude move in a predictable way?  What do you think is happening?   </w:t>
      </w:r>
    </w:p>
    <w:p w14:paraId="5DF8F7A4" w14:textId="5734E9A6" w:rsidR="00B3370D" w:rsidRPr="00B3370D" w:rsidRDefault="00B3370D" w:rsidP="00B63C67">
      <w:pPr>
        <w:pStyle w:val="ListParagraph"/>
      </w:pPr>
    </w:p>
    <w:p w14:paraId="543684BE" w14:textId="27072133" w:rsidR="00912562" w:rsidRDefault="00912562" w:rsidP="00912562"/>
    <w:p w14:paraId="42D5126D" w14:textId="77777777" w:rsidR="002B57D3" w:rsidRDefault="002B57D3">
      <w:pPr>
        <w:rPr>
          <w:b/>
          <w:bCs/>
          <w:caps/>
          <w:color w:val="1F4E79" w:themeColor="accent1" w:themeShade="80"/>
          <w:sz w:val="28"/>
        </w:rPr>
      </w:pPr>
      <w:r>
        <w:br w:type="page"/>
      </w:r>
    </w:p>
    <w:p w14:paraId="3224B949" w14:textId="60600989" w:rsidR="002B57D3" w:rsidRDefault="00A75798" w:rsidP="002B57D3">
      <w:pPr>
        <w:pStyle w:val="Heading1"/>
      </w:pPr>
      <w:bookmarkStart w:id="16" w:name="_Toc106271041"/>
      <w:r>
        <w:lastRenderedPageBreak/>
        <w:t>Array Factor and Beamwidth</w:t>
      </w:r>
      <w:bookmarkEnd w:id="16"/>
    </w:p>
    <w:p w14:paraId="45E4FBB0" w14:textId="77777777" w:rsidR="002B57D3" w:rsidRDefault="002B57D3" w:rsidP="00974566">
      <w:pPr>
        <w:pStyle w:val="Heading2"/>
        <w:numPr>
          <w:ilvl w:val="0"/>
          <w:numId w:val="26"/>
        </w:numPr>
      </w:pPr>
      <w:bookmarkStart w:id="17" w:name="_Toc106271042"/>
      <w:r>
        <w:t>Training Objective</w:t>
      </w:r>
      <w:bookmarkEnd w:id="17"/>
    </w:p>
    <w:tbl>
      <w:tblPr>
        <w:tblStyle w:val="TipTable"/>
        <w:tblW w:w="5000" w:type="pct"/>
        <w:tblLook w:val="04A0" w:firstRow="1" w:lastRow="0" w:firstColumn="1" w:lastColumn="0" w:noHBand="0" w:noVBand="1"/>
        <w:tblDescription w:val="Layout table"/>
      </w:tblPr>
      <w:tblGrid>
        <w:gridCol w:w="577"/>
        <w:gridCol w:w="8783"/>
      </w:tblGrid>
      <w:tr w:rsidR="002B57D3" w14:paraId="425EBE76" w14:textId="77777777" w:rsidTr="009F7253">
        <w:tc>
          <w:tcPr>
            <w:cnfStyle w:val="001000000000" w:firstRow="0" w:lastRow="0" w:firstColumn="1" w:lastColumn="0" w:oddVBand="0" w:evenVBand="0" w:oddHBand="0" w:evenHBand="0" w:firstRowFirstColumn="0" w:firstRowLastColumn="0" w:lastRowFirstColumn="0" w:lastRowLastColumn="0"/>
            <w:tcW w:w="308" w:type="pct"/>
          </w:tcPr>
          <w:p w14:paraId="7C98646D" w14:textId="77777777" w:rsidR="002B57D3" w:rsidRDefault="002B57D3" w:rsidP="009F7253">
            <w:r>
              <w:rPr>
                <w:noProof/>
                <w:lang w:eastAsia="en-US"/>
              </w:rPr>
              <mc:AlternateContent>
                <mc:Choice Requires="wpg">
                  <w:drawing>
                    <wp:inline distT="0" distB="0" distL="0" distR="0" wp14:anchorId="4FD2BAEC" wp14:editId="6259D88F">
                      <wp:extent cx="141605" cy="141605"/>
                      <wp:effectExtent l="0" t="0" r="0" b="0"/>
                      <wp:docPr id="30"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1" name="Rectangle 31"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32"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0871A447"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5vrQgAAJU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">
                      <v:rect id="Rectangle 31"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7D51B376" w14:textId="2E356EDD" w:rsidR="002B57D3" w:rsidRDefault="004A6397" w:rsidP="009F7253">
            <w:pPr>
              <w:pStyle w:val="TipText"/>
              <w:cnfStyle w:val="000000000000" w:firstRow="0" w:lastRow="0" w:firstColumn="0" w:lastColumn="0" w:oddVBand="0" w:evenVBand="0" w:oddHBand="0" w:evenHBand="0" w:firstRowFirstColumn="0" w:firstRowLastColumn="0" w:lastRowFirstColumn="0" w:lastRowLastColumn="0"/>
            </w:pPr>
            <w:r w:rsidRPr="004A6397">
              <w:t xml:space="preserve">In this lab, </w:t>
            </w:r>
            <w:r w:rsidR="00FF6A99">
              <w:t>we will directly observe</w:t>
            </w:r>
            <w:r w:rsidRPr="004A6397">
              <w:t xml:space="preserve"> the </w:t>
            </w:r>
            <w:r w:rsidR="00FF6A99">
              <w:t>array factor equatio</w:t>
            </w:r>
            <w:r w:rsidR="00165DAB">
              <w:t xml:space="preserve">n.  And then observe how the beamwidth changes with steering angle.  </w:t>
            </w:r>
          </w:p>
        </w:tc>
      </w:tr>
    </w:tbl>
    <w:p w14:paraId="47BD93CD" w14:textId="77777777" w:rsidR="002B57D3" w:rsidRDefault="002B57D3" w:rsidP="002B57D3"/>
    <w:p w14:paraId="4EDBFEA2" w14:textId="52B8F004" w:rsidR="002B57D3" w:rsidRDefault="002B57D3" w:rsidP="002B57D3">
      <w:pPr>
        <w:pStyle w:val="Heading2"/>
      </w:pPr>
      <w:bookmarkStart w:id="18" w:name="_Toc106271043"/>
      <w:r>
        <w:t>Instructions</w:t>
      </w:r>
      <w:bookmarkEnd w:id="18"/>
    </w:p>
    <w:p w14:paraId="5B01DA91" w14:textId="2E94CC97" w:rsidR="00F22031" w:rsidRDefault="00F22031" w:rsidP="00B82299">
      <w:pPr>
        <w:pStyle w:val="ListParagraph"/>
        <w:numPr>
          <w:ilvl w:val="0"/>
          <w:numId w:val="8"/>
        </w:numPr>
      </w:pPr>
      <w:r w:rsidRPr="00F22031">
        <w:t>In the Phaser GUI, select “Lab 2: Array Factor”</w:t>
      </w:r>
    </w:p>
    <w:p w14:paraId="79DCDE2A" w14:textId="31BC557A" w:rsidR="00F22031" w:rsidRPr="00F22031" w:rsidRDefault="00967D7F" w:rsidP="008635E0">
      <w:pPr>
        <w:pStyle w:val="ListParagraph"/>
      </w:pPr>
      <w:r w:rsidRPr="008635E0">
        <w:rPr>
          <w:noProof/>
        </w:rPr>
        <mc:AlternateContent>
          <mc:Choice Requires="wps">
            <w:drawing>
              <wp:anchor distT="0" distB="0" distL="114300" distR="114300" simplePos="0" relativeHeight="251663360" behindDoc="0" locked="0" layoutInCell="1" allowOverlap="1" wp14:anchorId="625C20D4" wp14:editId="7DC248F0">
                <wp:simplePos x="0" y="0"/>
                <wp:positionH relativeFrom="column">
                  <wp:posOffset>1684892</wp:posOffset>
                </wp:positionH>
                <wp:positionV relativeFrom="paragraph">
                  <wp:posOffset>1840249</wp:posOffset>
                </wp:positionV>
                <wp:extent cx="668740" cy="171962"/>
                <wp:effectExtent l="0" t="0" r="17145" b="19050"/>
                <wp:wrapNone/>
                <wp:docPr id="33" name="Oval 9"/>
                <wp:cNvGraphicFramePr/>
                <a:graphic xmlns:a="http://schemas.openxmlformats.org/drawingml/2006/main">
                  <a:graphicData uri="http://schemas.microsoft.com/office/word/2010/wordprocessingShape">
                    <wps:wsp>
                      <wps:cNvSpPr/>
                      <wps:spPr>
                        <a:xfrm>
                          <a:off x="0" y="0"/>
                          <a:ext cx="668740" cy="171962"/>
                        </a:xfrm>
                        <a:prstGeom prst="ellipse">
                          <a:avLst/>
                        </a:prstGeom>
                        <a:noFill/>
                        <a:ln/>
                      </wps:spPr>
                      <wps:style>
                        <a:lnRef idx="2">
                          <a:schemeClr val="accent6"/>
                        </a:lnRef>
                        <a:fillRef idx="1">
                          <a:schemeClr val="lt1"/>
                        </a:fillRef>
                        <a:effectRef idx="0">
                          <a:schemeClr val="accent6"/>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780FE158" id="Oval 9" o:spid="_x0000_s1026" style="position:absolute;margin-left:132.65pt;margin-top:144.9pt;width:52.65pt;height:13.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" filled="f" strokecolor="#f3533f [3209]" strokeweight="1pt">
                <v:stroke joinstyle="miter"/>
              </v:oval>
            </w:pict>
          </mc:Fallback>
        </mc:AlternateContent>
      </w:r>
      <w:r w:rsidR="008635E0" w:rsidRPr="008635E0">
        <w:rPr>
          <w:noProof/>
        </w:rPr>
        <w:drawing>
          <wp:inline distT="0" distB="0" distL="0" distR="0" wp14:anchorId="0FFA88CF" wp14:editId="1E3898BE">
            <wp:extent cx="3847524" cy="1999397"/>
            <wp:effectExtent l="0" t="0" r="635" b="1270"/>
            <wp:docPr id="34" name="Picture 11">
              <a:extLst xmlns:a="http://schemas.openxmlformats.org/drawingml/2006/main">
                <a:ext uri="{FF2B5EF4-FFF2-40B4-BE49-F238E27FC236}">
                  <a16:creationId xmlns:a16="http://schemas.microsoft.com/office/drawing/2014/main" id="{E4A52D43-48E1-4CB8-9C20-03991EC942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4A52D43-48E1-4CB8-9C20-03991EC94224}"/>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62189" cy="2007018"/>
                    </a:xfrm>
                    <a:prstGeom prst="rect">
                      <a:avLst/>
                    </a:prstGeom>
                  </pic:spPr>
                </pic:pic>
              </a:graphicData>
            </a:graphic>
          </wp:inline>
        </w:drawing>
      </w:r>
    </w:p>
    <w:p w14:paraId="50226B3D" w14:textId="610FAF13" w:rsidR="00F22031" w:rsidRPr="00F22031" w:rsidRDefault="00F22031" w:rsidP="00B82299">
      <w:pPr>
        <w:pStyle w:val="ListParagraph"/>
        <w:numPr>
          <w:ilvl w:val="0"/>
          <w:numId w:val="8"/>
        </w:numPr>
      </w:pPr>
      <w:r w:rsidRPr="00F22031">
        <w:t>Slowly move the HB100 in a half-circle around the array and observe the changes</w:t>
      </w:r>
    </w:p>
    <w:p w14:paraId="5378F234" w14:textId="33DC34B8" w:rsidR="00F22031" w:rsidRPr="003B5FF5" w:rsidRDefault="00F22031" w:rsidP="00B82299">
      <w:pPr>
        <w:pStyle w:val="ListParagraph"/>
        <w:numPr>
          <w:ilvl w:val="0"/>
          <w:numId w:val="8"/>
        </w:numPr>
        <w:rPr>
          <w:highlight w:val="yellow"/>
        </w:rPr>
      </w:pPr>
      <w:r w:rsidRPr="003B5FF5">
        <w:rPr>
          <w:highlight w:val="yellow"/>
        </w:rPr>
        <w:t>Does the main lobe’s beamwidth remain constant as you move the RF source?</w:t>
      </w:r>
    </w:p>
    <w:p w14:paraId="67C27848" w14:textId="2344554E" w:rsidR="00F22031" w:rsidRDefault="00F22031" w:rsidP="009C6CE1">
      <w:pPr>
        <w:pStyle w:val="ListParagraph"/>
      </w:pPr>
    </w:p>
    <w:p w14:paraId="0F894D22" w14:textId="2160C2E2" w:rsidR="00F23F6E" w:rsidRDefault="00F23F6E" w:rsidP="009C6CE1">
      <w:pPr>
        <w:pStyle w:val="ListParagraph"/>
      </w:pPr>
    </w:p>
    <w:p w14:paraId="18210E0D" w14:textId="4724DA2B" w:rsidR="00F23F6E" w:rsidRDefault="00F23F6E" w:rsidP="009C6CE1">
      <w:pPr>
        <w:pStyle w:val="ListParagraph"/>
      </w:pPr>
    </w:p>
    <w:p w14:paraId="6BD28E77" w14:textId="07B06C30" w:rsidR="00F23F6E" w:rsidRDefault="00F23F6E" w:rsidP="009C6CE1">
      <w:pPr>
        <w:pStyle w:val="ListParagraph"/>
      </w:pPr>
    </w:p>
    <w:p w14:paraId="163311C8" w14:textId="77777777" w:rsidR="00F23F6E" w:rsidRPr="00F22031" w:rsidRDefault="00F23F6E" w:rsidP="009C6CE1">
      <w:pPr>
        <w:pStyle w:val="ListParagraph"/>
      </w:pPr>
    </w:p>
    <w:p w14:paraId="422066E9" w14:textId="1AE1DBE7" w:rsidR="00E32BE7" w:rsidRDefault="00E32BE7" w:rsidP="00B82299">
      <w:pPr>
        <w:pStyle w:val="ListParagraph"/>
        <w:numPr>
          <w:ilvl w:val="0"/>
          <w:numId w:val="8"/>
        </w:numPr>
      </w:pPr>
      <w:r w:rsidRPr="00E32BE7">
        <w:t>In the Phaser GUI, select “Polar Plot”</w:t>
      </w:r>
    </w:p>
    <w:p w14:paraId="502CEC4A" w14:textId="6ABEC6F7" w:rsidR="00E32BE7" w:rsidRPr="00E32BE7" w:rsidRDefault="009C6CE1" w:rsidP="009C6CE1">
      <w:pPr>
        <w:pStyle w:val="ListParagraph"/>
      </w:pPr>
      <w:r w:rsidRPr="009C6CE1">
        <w:rPr>
          <w:noProof/>
        </w:rPr>
        <mc:AlternateContent>
          <mc:Choice Requires="wpg">
            <w:drawing>
              <wp:inline distT="0" distB="0" distL="0" distR="0" wp14:anchorId="5557DAD8" wp14:editId="3034B93F">
                <wp:extent cx="3722625" cy="1569492"/>
                <wp:effectExtent l="0" t="0" r="0" b="0"/>
                <wp:docPr id="38" name="Group 1"/>
                <wp:cNvGraphicFramePr/>
                <a:graphic xmlns:a="http://schemas.openxmlformats.org/drawingml/2006/main">
                  <a:graphicData uri="http://schemas.microsoft.com/office/word/2010/wordprocessingGroup">
                    <wpg:wgp>
                      <wpg:cNvGrpSpPr/>
                      <wpg:grpSpPr>
                        <a:xfrm>
                          <a:off x="0" y="0"/>
                          <a:ext cx="3722625" cy="1569492"/>
                          <a:chOff x="0" y="0"/>
                          <a:chExt cx="7713760" cy="3989876"/>
                        </a:xfrm>
                      </wpg:grpSpPr>
                      <pic:pic xmlns:pic="http://schemas.openxmlformats.org/drawingml/2006/picture">
                        <pic:nvPicPr>
                          <pic:cNvPr id="39" name="Picture 39"/>
                          <pic:cNvPicPr>
                            <a:picLocks noChangeAspect="1"/>
                          </pic:cNvPicPr>
                        </pic:nvPicPr>
                        <pic:blipFill>
                          <a:blip r:embed="rId30"/>
                          <a:stretch>
                            <a:fillRect/>
                          </a:stretch>
                        </pic:blipFill>
                        <pic:spPr>
                          <a:xfrm>
                            <a:off x="0" y="0"/>
                            <a:ext cx="7713760" cy="3989876"/>
                          </a:xfrm>
                          <a:prstGeom prst="rect">
                            <a:avLst/>
                          </a:prstGeom>
                        </pic:spPr>
                      </pic:pic>
                      <wps:wsp>
                        <wps:cNvPr id="40" name="Oval 40"/>
                        <wps:cNvSpPr/>
                        <wps:spPr>
                          <a:xfrm>
                            <a:off x="2284510" y="83612"/>
                            <a:ext cx="1857375" cy="432150"/>
                          </a:xfrm>
                          <a:prstGeom prst="ellipse">
                            <a:avLst/>
                          </a:prstGeom>
                          <a:noFill/>
                          <a:ln/>
                        </wps:spPr>
                        <wps:style>
                          <a:lnRef idx="2">
                            <a:schemeClr val="accent6"/>
                          </a:lnRef>
                          <a:fillRef idx="1">
                            <a:schemeClr val="lt1"/>
                          </a:fillRef>
                          <a:effectRef idx="0">
                            <a:schemeClr val="accent6"/>
                          </a:effectRef>
                          <a:fontRef idx="minor">
                            <a:schemeClr val="dk1"/>
                          </a:fontRef>
                        </wps:style>
                        <wps:bodyPr rtlCol="0" anchor="ctr"/>
                      </wps:wsp>
                    </wpg:wgp>
                  </a:graphicData>
                </a:graphic>
              </wp:inline>
            </w:drawing>
          </mc:Choice>
          <mc:Fallback>
            <w:pict>
              <v:group w14:anchorId="30270FE0" id="Group 1" o:spid="_x0000_s1026" style="width:293.1pt;height:123.6pt;mso-position-horizontal-relative:char;mso-position-vertical-relative:line" coordsize="77137,398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width:77137;height:39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">
                  <v:imagedata r:id="rId31" o:title=""/>
                </v:shape>
                <v:oval id="Oval 40" o:spid="_x0000_s1028" style="position:absolute;left:22845;top:836;width:18573;height:4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" filled="f" strokecolor="#f3533f [3209]" strokeweight="1pt">
                  <v:stroke joinstyle="miter"/>
                </v:oval>
                <w10:anchorlock/>
              </v:group>
            </w:pict>
          </mc:Fallback>
        </mc:AlternateContent>
      </w:r>
    </w:p>
    <w:p w14:paraId="7018D1BB" w14:textId="0B53034B" w:rsidR="00E32BE7" w:rsidRPr="00E32BE7" w:rsidRDefault="00E32BE7" w:rsidP="00B82299">
      <w:pPr>
        <w:pStyle w:val="ListParagraph"/>
        <w:numPr>
          <w:ilvl w:val="0"/>
          <w:numId w:val="8"/>
        </w:numPr>
      </w:pPr>
      <w:r w:rsidRPr="00E32BE7">
        <w:t>This is the same data, just displayed on a polar grid</w:t>
      </w:r>
    </w:p>
    <w:p w14:paraId="68C45A8D" w14:textId="217522B0" w:rsidR="002B57D3" w:rsidRPr="003B5FF5" w:rsidRDefault="00E32BE7" w:rsidP="00B82299">
      <w:pPr>
        <w:pStyle w:val="ListParagraph"/>
        <w:numPr>
          <w:ilvl w:val="0"/>
          <w:numId w:val="8"/>
        </w:numPr>
        <w:rPr>
          <w:highlight w:val="yellow"/>
        </w:rPr>
      </w:pPr>
      <w:r w:rsidRPr="003B5FF5">
        <w:rPr>
          <w:highlight w:val="yellow"/>
        </w:rPr>
        <w:t>Slowly move the HB100 in a half-circle around the array and observe the changes again</w:t>
      </w:r>
    </w:p>
    <w:p w14:paraId="25C08B63" w14:textId="4BFB0E58" w:rsidR="00967D7F" w:rsidRDefault="00967D7F" w:rsidP="00967D7F">
      <w:pPr>
        <w:ind w:left="360"/>
      </w:pPr>
    </w:p>
    <w:p w14:paraId="55711BB5" w14:textId="3C5047F9" w:rsidR="00967D7F" w:rsidRDefault="00A75798" w:rsidP="00967D7F">
      <w:pPr>
        <w:pStyle w:val="Heading1"/>
      </w:pPr>
      <w:bookmarkStart w:id="19" w:name="_Toc106271044"/>
      <w:r>
        <w:lastRenderedPageBreak/>
        <w:t>Array Factor Measurements</w:t>
      </w:r>
      <w:bookmarkEnd w:id="19"/>
    </w:p>
    <w:p w14:paraId="6F40DA33" w14:textId="77777777" w:rsidR="00967D7F" w:rsidRDefault="00967D7F" w:rsidP="00974566">
      <w:pPr>
        <w:pStyle w:val="Heading2"/>
        <w:numPr>
          <w:ilvl w:val="0"/>
          <w:numId w:val="27"/>
        </w:numPr>
      </w:pPr>
      <w:bookmarkStart w:id="20" w:name="_Toc106271045"/>
      <w:r>
        <w:t>Training Objective</w:t>
      </w:r>
      <w:bookmarkEnd w:id="20"/>
    </w:p>
    <w:tbl>
      <w:tblPr>
        <w:tblStyle w:val="TipTable"/>
        <w:tblW w:w="5000" w:type="pct"/>
        <w:tblLook w:val="04A0" w:firstRow="1" w:lastRow="0" w:firstColumn="1" w:lastColumn="0" w:noHBand="0" w:noVBand="1"/>
        <w:tblDescription w:val="Layout table"/>
      </w:tblPr>
      <w:tblGrid>
        <w:gridCol w:w="577"/>
        <w:gridCol w:w="8783"/>
      </w:tblGrid>
      <w:tr w:rsidR="00967D7F" w14:paraId="1B806618" w14:textId="77777777" w:rsidTr="009F7253">
        <w:tc>
          <w:tcPr>
            <w:cnfStyle w:val="001000000000" w:firstRow="0" w:lastRow="0" w:firstColumn="1" w:lastColumn="0" w:oddVBand="0" w:evenVBand="0" w:oddHBand="0" w:evenHBand="0" w:firstRowFirstColumn="0" w:firstRowLastColumn="0" w:lastRowFirstColumn="0" w:lastRowLastColumn="0"/>
            <w:tcW w:w="308" w:type="pct"/>
          </w:tcPr>
          <w:p w14:paraId="25FFC280" w14:textId="77777777" w:rsidR="00967D7F" w:rsidRDefault="00967D7F" w:rsidP="009F7253">
            <w:r>
              <w:rPr>
                <w:noProof/>
                <w:lang w:eastAsia="en-US"/>
              </w:rPr>
              <mc:AlternateContent>
                <mc:Choice Requires="wpg">
                  <w:drawing>
                    <wp:inline distT="0" distB="0" distL="0" distR="0" wp14:anchorId="4AA98BC9" wp14:editId="65647CCD">
                      <wp:extent cx="141605" cy="141605"/>
                      <wp:effectExtent l="0" t="0" r="0" b="0"/>
                      <wp:docPr id="41"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2" name="Rectangle 42"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44"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209D0D3"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8rwrAgAAJU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">
                      <v:rect id="Rectangle 42"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5FD57899" w14:textId="74320564" w:rsidR="00967D7F" w:rsidRDefault="00967D7F" w:rsidP="009F7253">
            <w:pPr>
              <w:pStyle w:val="TipText"/>
              <w:cnfStyle w:val="000000000000" w:firstRow="0" w:lastRow="0" w:firstColumn="0" w:lastColumn="0" w:oddVBand="0" w:evenVBand="0" w:oddHBand="0" w:evenHBand="0" w:firstRowFirstColumn="0" w:firstRowLastColumn="0" w:lastRowFirstColumn="0" w:lastRowLastColumn="0"/>
            </w:pPr>
            <w:r w:rsidRPr="004A6397">
              <w:t xml:space="preserve">In this lab, </w:t>
            </w:r>
            <w:r>
              <w:t xml:space="preserve">we </w:t>
            </w:r>
            <w:r w:rsidR="00E0037E">
              <w:t xml:space="preserve">will make measurements on the </w:t>
            </w:r>
            <w:r w:rsidR="00F00C49">
              <w:t>array pattern and compare to the theoretical values</w:t>
            </w:r>
            <w:r>
              <w:t xml:space="preserve">  </w:t>
            </w:r>
          </w:p>
        </w:tc>
      </w:tr>
    </w:tbl>
    <w:p w14:paraId="1EF4D3EC" w14:textId="77777777" w:rsidR="00E73ED2" w:rsidRDefault="00E73ED2" w:rsidP="00967D7F"/>
    <w:p w14:paraId="0045E52C" w14:textId="3A45B31B" w:rsidR="00F00C49" w:rsidRDefault="00F00C49" w:rsidP="00967D7F">
      <w:r>
        <w:t>Recall that the array factor of a uniform, equally weighted (constant amplitude), linear array is given by:</w:t>
      </w:r>
    </w:p>
    <w:p w14:paraId="163E4770" w14:textId="3F9C9B1E" w:rsidR="00AB56C7" w:rsidRDefault="00A61B6E" w:rsidP="00967D7F">
      <w:r w:rsidRPr="00A61B6E">
        <w:rPr>
          <w:noProof/>
        </w:rPr>
        <w:drawing>
          <wp:inline distT="0" distB="0" distL="0" distR="0" wp14:anchorId="6C43E20B" wp14:editId="56F2E734">
            <wp:extent cx="1596788" cy="511427"/>
            <wp:effectExtent l="0" t="0" r="381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12888" cy="516584"/>
                    </a:xfrm>
                    <a:prstGeom prst="rect">
                      <a:avLst/>
                    </a:prstGeom>
                  </pic:spPr>
                </pic:pic>
              </a:graphicData>
            </a:graphic>
          </wp:inline>
        </w:drawing>
      </w:r>
    </w:p>
    <w:p w14:paraId="14F6C127" w14:textId="6B0A7A4E" w:rsidR="00A61B6E" w:rsidRDefault="00A61B6E" w:rsidP="00967D7F">
      <w:r>
        <w:t>And plotting this for various numbers of array elements (N) gives:</w:t>
      </w:r>
    </w:p>
    <w:p w14:paraId="0C02F68E" w14:textId="25422173" w:rsidR="00A61B6E" w:rsidRDefault="00B43FDF" w:rsidP="00967D7F">
      <w:r w:rsidRPr="00B43FDF">
        <w:rPr>
          <w:noProof/>
        </w:rPr>
        <w:drawing>
          <wp:inline distT="0" distB="0" distL="0" distR="0" wp14:anchorId="2157BABC" wp14:editId="305418A4">
            <wp:extent cx="3799551" cy="1959042"/>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11518" cy="1965212"/>
                    </a:xfrm>
                    <a:prstGeom prst="rect">
                      <a:avLst/>
                    </a:prstGeom>
                  </pic:spPr>
                </pic:pic>
              </a:graphicData>
            </a:graphic>
          </wp:inline>
        </w:drawing>
      </w:r>
    </w:p>
    <w:p w14:paraId="6A17F3F1" w14:textId="24F3D257" w:rsidR="00B43FDF" w:rsidRDefault="00B43FDF" w:rsidP="00967D7F">
      <w:r>
        <w:t xml:space="preserve">From this, we can make some </w:t>
      </w:r>
      <w:r w:rsidR="00A502B5">
        <w:t>measurements on the array:</w:t>
      </w:r>
    </w:p>
    <w:p w14:paraId="38D91684" w14:textId="2DCAF946" w:rsidR="00A502B5" w:rsidRDefault="00A502B5" w:rsidP="00B82299">
      <w:pPr>
        <w:pStyle w:val="ListParagraph"/>
        <w:numPr>
          <w:ilvl w:val="0"/>
          <w:numId w:val="9"/>
        </w:numPr>
      </w:pPr>
      <w:r w:rsidRPr="00A502B5">
        <w:t>Halfpower Beam Width (HPBW)</w:t>
      </w:r>
      <w:r>
        <w:t xml:space="preserve">:  </w:t>
      </w:r>
      <w:r w:rsidRPr="00A502B5">
        <w:t>Main lobe beamwidth, measured 3dB down from peak</w:t>
      </w:r>
    </w:p>
    <w:p w14:paraId="5EC9BFAE" w14:textId="08B613CD" w:rsidR="00A502B5" w:rsidRDefault="00AC2329" w:rsidP="00B82299">
      <w:pPr>
        <w:pStyle w:val="ListParagraph"/>
        <w:numPr>
          <w:ilvl w:val="0"/>
          <w:numId w:val="9"/>
        </w:numPr>
      </w:pPr>
      <w:r w:rsidRPr="00AC2329">
        <w:t>First Null Beam Width (FNBW)</w:t>
      </w:r>
      <w:r>
        <w:t xml:space="preserve">:  </w:t>
      </w:r>
      <w:r w:rsidRPr="00AC2329">
        <w:t>Spacing between main lobe nulls</w:t>
      </w:r>
    </w:p>
    <w:p w14:paraId="4C225C3D" w14:textId="08346923" w:rsidR="00AC2329" w:rsidRDefault="00AC2329" w:rsidP="00B82299">
      <w:pPr>
        <w:pStyle w:val="ListParagraph"/>
        <w:numPr>
          <w:ilvl w:val="0"/>
          <w:numId w:val="9"/>
        </w:numPr>
      </w:pPr>
      <w:r>
        <w:t xml:space="preserve">First Sidelobe Amplitude:  </w:t>
      </w:r>
      <w:r w:rsidR="00215F47">
        <w:t xml:space="preserve">Difference in amplitude (measured in </w:t>
      </w:r>
      <w:proofErr w:type="spellStart"/>
      <w:r w:rsidR="00215F47">
        <w:t>dBc</w:t>
      </w:r>
      <w:proofErr w:type="spellEnd"/>
      <w:r w:rsidR="00215F47">
        <w:t>) from the main lobe to the first sidelobe on either side of the main lobe.</w:t>
      </w:r>
    </w:p>
    <w:p w14:paraId="5DB20A00" w14:textId="3688BC7E" w:rsidR="00215F47" w:rsidRDefault="0059032B" w:rsidP="00B82299">
      <w:pPr>
        <w:pStyle w:val="ListParagraph"/>
        <w:numPr>
          <w:ilvl w:val="0"/>
          <w:numId w:val="9"/>
        </w:numPr>
      </w:pPr>
      <w:r>
        <w:t xml:space="preserve">Peak Amplitude:  signal strength of the main lobe (measured in </w:t>
      </w:r>
      <w:proofErr w:type="spellStart"/>
      <w:r>
        <w:t>dBFS</w:t>
      </w:r>
      <w:proofErr w:type="spellEnd"/>
      <w:r>
        <w:t xml:space="preserve"> for our lab)</w:t>
      </w:r>
    </w:p>
    <w:p w14:paraId="36B40C55" w14:textId="3172D8A8" w:rsidR="0059032B" w:rsidRDefault="00637216" w:rsidP="0059032B">
      <w:pPr>
        <w:ind w:left="360"/>
      </w:pPr>
      <w:r w:rsidRPr="00637216">
        <w:rPr>
          <w:noProof/>
        </w:rPr>
        <w:drawing>
          <wp:inline distT="0" distB="0" distL="0" distR="0" wp14:anchorId="63ABB747" wp14:editId="22BDDEEE">
            <wp:extent cx="4121624" cy="162266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36612" cy="1628570"/>
                    </a:xfrm>
                    <a:prstGeom prst="rect">
                      <a:avLst/>
                    </a:prstGeom>
                  </pic:spPr>
                </pic:pic>
              </a:graphicData>
            </a:graphic>
          </wp:inline>
        </w:drawing>
      </w:r>
    </w:p>
    <w:p w14:paraId="1DEE694B" w14:textId="5E4A27EE" w:rsidR="00E73ED2" w:rsidRDefault="00E73ED2" w:rsidP="0059032B">
      <w:pPr>
        <w:ind w:left="360"/>
      </w:pPr>
    </w:p>
    <w:p w14:paraId="5DEAAC74" w14:textId="4AAB8591" w:rsidR="00E73ED2" w:rsidRDefault="00E73ED2" w:rsidP="0059032B">
      <w:pPr>
        <w:ind w:left="360"/>
      </w:pPr>
      <w:r>
        <w:lastRenderedPageBreak/>
        <w:t>From the array factor equation, with a frequency of 10.3GHz</w:t>
      </w:r>
      <w:r w:rsidR="00CE0AA0">
        <w:t xml:space="preserve"> </w:t>
      </w:r>
      <w:r>
        <w:t xml:space="preserve">and element to element (d) spacing of 14mm, we can calculate the HPBW and FNBW for </w:t>
      </w:r>
      <w:r w:rsidR="009B6489">
        <w:t>various numbers of elements:</w:t>
      </w:r>
    </w:p>
    <w:tbl>
      <w:tblPr>
        <w:tblW w:w="5040" w:type="dxa"/>
        <w:tblInd w:w="810" w:type="dxa"/>
        <w:tblCellMar>
          <w:left w:w="0" w:type="dxa"/>
          <w:right w:w="0" w:type="dxa"/>
        </w:tblCellMar>
        <w:tblLook w:val="04A0" w:firstRow="1" w:lastRow="0" w:firstColumn="1" w:lastColumn="0" w:noHBand="0" w:noVBand="1"/>
      </w:tblPr>
      <w:tblGrid>
        <w:gridCol w:w="1212"/>
        <w:gridCol w:w="1877"/>
        <w:gridCol w:w="1951"/>
      </w:tblGrid>
      <w:tr w:rsidR="00874C4B" w:rsidRPr="001A156A" w14:paraId="593FF5C2" w14:textId="77777777" w:rsidTr="003854C1">
        <w:trPr>
          <w:trHeight w:val="414"/>
        </w:trPr>
        <w:tc>
          <w:tcPr>
            <w:tcW w:w="890" w:type="dxa"/>
            <w:tcBorders>
              <w:top w:val="nil"/>
              <w:left w:val="nil"/>
              <w:bottom w:val="single" w:sz="24" w:space="0" w:color="FFFFFF"/>
              <w:right w:val="single" w:sz="24" w:space="0" w:color="FFFFFF"/>
            </w:tcBorders>
            <w:shd w:val="clear" w:color="auto" w:fill="0067B9"/>
            <w:tcMar>
              <w:top w:w="72" w:type="dxa"/>
              <w:left w:w="142" w:type="dxa"/>
              <w:bottom w:w="72" w:type="dxa"/>
              <w:right w:w="142" w:type="dxa"/>
            </w:tcMar>
            <w:vAlign w:val="center"/>
            <w:hideMark/>
          </w:tcPr>
          <w:p w14:paraId="364BBF84" w14:textId="77777777" w:rsidR="00874C4B" w:rsidRPr="009B6489" w:rsidRDefault="00874C4B" w:rsidP="00874C4B">
            <w:pPr>
              <w:spacing w:after="0" w:line="240" w:lineRule="auto"/>
              <w:rPr>
                <w:rFonts w:ascii="Times New Roman" w:eastAsia="Times New Roman" w:hAnsi="Times New Roman" w:cs="Times New Roman"/>
                <w:color w:val="auto"/>
                <w:sz w:val="28"/>
                <w:szCs w:val="28"/>
                <w:lang w:eastAsia="en-US"/>
              </w:rPr>
            </w:pPr>
          </w:p>
        </w:tc>
        <w:tc>
          <w:tcPr>
            <w:tcW w:w="2080" w:type="dxa"/>
            <w:tcBorders>
              <w:top w:val="nil"/>
              <w:left w:val="single" w:sz="24" w:space="0" w:color="FFFFFF"/>
              <w:bottom w:val="single" w:sz="24" w:space="0" w:color="FFFFFF"/>
              <w:right w:val="single" w:sz="24" w:space="0" w:color="FFFFFF"/>
            </w:tcBorders>
            <w:shd w:val="clear" w:color="auto" w:fill="0067B9"/>
            <w:vAlign w:val="center"/>
          </w:tcPr>
          <w:p w14:paraId="7FAA21AC" w14:textId="1F5D5C4A" w:rsidR="00874C4B" w:rsidRPr="001A156A" w:rsidRDefault="00874C4B" w:rsidP="00874C4B">
            <w:pPr>
              <w:kinsoku w:val="0"/>
              <w:overflowPunct w:val="0"/>
              <w:spacing w:before="154" w:after="0" w:line="216" w:lineRule="auto"/>
              <w:jc w:val="center"/>
              <w:textAlignment w:val="baseline"/>
              <w:rPr>
                <w:rFonts w:ascii="Barlow" w:eastAsia="Times New Roman" w:hAnsi="Barlow" w:cs="Arial"/>
                <w:b/>
                <w:bCs/>
                <w:color w:val="FFFFFF"/>
                <w:kern w:val="24"/>
                <w:position w:val="1"/>
                <w:sz w:val="28"/>
                <w:szCs w:val="28"/>
                <w:lang w:eastAsia="en-US"/>
              </w:rPr>
            </w:pPr>
            <w:r w:rsidRPr="001A156A">
              <w:rPr>
                <w:rFonts w:ascii="Barlow" w:eastAsia="Times New Roman" w:hAnsi="Barlow" w:cs="Arial"/>
                <w:b/>
                <w:bCs/>
                <w:color w:val="FFFFFF"/>
                <w:kern w:val="24"/>
                <w:position w:val="1"/>
                <w:sz w:val="28"/>
                <w:szCs w:val="28"/>
                <w:lang w:eastAsia="en-US"/>
              </w:rPr>
              <w:t>HPBW</w:t>
            </w:r>
          </w:p>
        </w:tc>
        <w:tc>
          <w:tcPr>
            <w:tcW w:w="2070" w:type="dxa"/>
            <w:tcBorders>
              <w:top w:val="nil"/>
              <w:left w:val="single" w:sz="24" w:space="0" w:color="FFFFFF"/>
              <w:bottom w:val="single" w:sz="24" w:space="0" w:color="FFFFFF"/>
              <w:right w:val="single" w:sz="24" w:space="0" w:color="FFFFFF"/>
            </w:tcBorders>
            <w:shd w:val="clear" w:color="auto" w:fill="0067B9"/>
            <w:tcMar>
              <w:top w:w="72" w:type="dxa"/>
              <w:left w:w="288" w:type="dxa"/>
              <w:bottom w:w="72" w:type="dxa"/>
              <w:right w:w="288" w:type="dxa"/>
            </w:tcMar>
            <w:vAlign w:val="center"/>
            <w:hideMark/>
          </w:tcPr>
          <w:p w14:paraId="12FEEFBE" w14:textId="451632DD" w:rsidR="00874C4B" w:rsidRPr="009B6489" w:rsidRDefault="00874C4B" w:rsidP="00874C4B">
            <w:pPr>
              <w:kinsoku w:val="0"/>
              <w:overflowPunct w:val="0"/>
              <w:spacing w:before="154" w:after="0" w:line="216" w:lineRule="auto"/>
              <w:jc w:val="center"/>
              <w:textAlignment w:val="baseline"/>
              <w:rPr>
                <w:rFonts w:ascii="Arial" w:eastAsia="Times New Roman" w:hAnsi="Arial" w:cs="Arial"/>
                <w:color w:val="auto"/>
                <w:sz w:val="28"/>
                <w:szCs w:val="28"/>
                <w:lang w:eastAsia="en-US"/>
              </w:rPr>
            </w:pPr>
            <w:r w:rsidRPr="001A156A">
              <w:rPr>
                <w:rFonts w:ascii="Barlow" w:eastAsia="Times New Roman" w:hAnsi="Barlow" w:cs="Arial"/>
                <w:b/>
                <w:bCs/>
                <w:color w:val="FFFFFF"/>
                <w:kern w:val="24"/>
                <w:position w:val="1"/>
                <w:sz w:val="28"/>
                <w:szCs w:val="28"/>
                <w:lang w:eastAsia="en-US"/>
              </w:rPr>
              <w:t>FNBW</w:t>
            </w:r>
          </w:p>
        </w:tc>
      </w:tr>
      <w:tr w:rsidR="00874C4B" w:rsidRPr="001A156A" w14:paraId="7DC87EBD" w14:textId="77777777" w:rsidTr="003854C1">
        <w:trPr>
          <w:trHeight w:val="291"/>
        </w:trPr>
        <w:tc>
          <w:tcPr>
            <w:tcW w:w="890" w:type="dxa"/>
            <w:tcBorders>
              <w:top w:val="single" w:sz="24" w:space="0" w:color="FFFFFF"/>
              <w:left w:val="nil"/>
              <w:bottom w:val="single" w:sz="24" w:space="0" w:color="FFFFFF"/>
              <w:right w:val="single" w:sz="24" w:space="0" w:color="FFFFFF"/>
            </w:tcBorders>
            <w:shd w:val="clear" w:color="auto" w:fill="0067B9"/>
            <w:tcMar>
              <w:top w:w="72" w:type="dxa"/>
              <w:left w:w="432" w:type="dxa"/>
              <w:bottom w:w="72" w:type="dxa"/>
              <w:right w:w="288" w:type="dxa"/>
            </w:tcMar>
            <w:vAlign w:val="center"/>
            <w:hideMark/>
          </w:tcPr>
          <w:p w14:paraId="05C3F3FD" w14:textId="77777777" w:rsidR="00874C4B" w:rsidRPr="009B6489" w:rsidRDefault="00874C4B" w:rsidP="00874C4B">
            <w:pPr>
              <w:kinsoku w:val="0"/>
              <w:overflowPunct w:val="0"/>
              <w:spacing w:before="115" w:after="0" w:line="216" w:lineRule="auto"/>
              <w:jc w:val="center"/>
              <w:textAlignment w:val="baseline"/>
              <w:rPr>
                <w:rFonts w:ascii="Arial" w:eastAsia="Times New Roman" w:hAnsi="Arial" w:cs="Arial"/>
                <w:color w:val="auto"/>
                <w:sz w:val="28"/>
                <w:szCs w:val="28"/>
                <w:lang w:eastAsia="en-US"/>
              </w:rPr>
            </w:pPr>
            <w:r w:rsidRPr="009B6489">
              <w:rPr>
                <w:rFonts w:ascii="Barlow" w:eastAsia="Times New Roman" w:hAnsi="Barlow" w:cs="Arial"/>
                <w:b/>
                <w:bCs/>
                <w:color w:val="FFFFFF"/>
                <w:kern w:val="24"/>
                <w:sz w:val="28"/>
                <w:szCs w:val="28"/>
                <w:lang w:eastAsia="en-US"/>
              </w:rPr>
              <w:t>N=8</w:t>
            </w:r>
          </w:p>
        </w:tc>
        <w:tc>
          <w:tcPr>
            <w:tcW w:w="2080" w:type="dxa"/>
            <w:tcBorders>
              <w:top w:val="single" w:sz="24" w:space="0" w:color="FFFFFF"/>
              <w:left w:val="single" w:sz="24" w:space="0" w:color="FFFFFF"/>
              <w:bottom w:val="single" w:sz="24" w:space="0" w:color="FFFFFF"/>
              <w:right w:val="single" w:sz="24" w:space="0" w:color="FFFFFF"/>
            </w:tcBorders>
            <w:shd w:val="clear" w:color="auto" w:fill="E7E7E7"/>
            <w:vAlign w:val="center"/>
          </w:tcPr>
          <w:p w14:paraId="7A2FFE9B" w14:textId="256A830E" w:rsidR="00874C4B" w:rsidRPr="001A156A" w:rsidRDefault="00EC0B2F" w:rsidP="00874C4B">
            <w:pPr>
              <w:kinsoku w:val="0"/>
              <w:overflowPunct w:val="0"/>
              <w:spacing w:before="115" w:after="0" w:line="216" w:lineRule="auto"/>
              <w:jc w:val="center"/>
              <w:textAlignment w:val="baseline"/>
              <w:rPr>
                <w:rFonts w:ascii="Barlow" w:eastAsia="Times New Roman" w:hAnsi="Barlow" w:cs="Arial"/>
                <w:color w:val="000000"/>
                <w:kern w:val="24"/>
                <w:sz w:val="28"/>
                <w:szCs w:val="28"/>
                <w:lang w:eastAsia="en-US"/>
              </w:rPr>
            </w:pPr>
            <w:r>
              <w:rPr>
                <w:rFonts w:ascii="Barlow" w:eastAsia="Times New Roman" w:hAnsi="Barlow" w:cs="Arial"/>
                <w:color w:val="000000"/>
                <w:kern w:val="24"/>
                <w:sz w:val="28"/>
                <w:szCs w:val="28"/>
                <w:lang w:eastAsia="en-US"/>
              </w:rPr>
              <w:t>13</w:t>
            </w:r>
            <w:r w:rsidR="00874C4B" w:rsidRPr="009B6489">
              <w:rPr>
                <w:rFonts w:ascii="Barlow" w:eastAsia="Times New Roman" w:hAnsi="Barlow" w:cs="Arial"/>
                <w:color w:val="000000"/>
                <w:kern w:val="24"/>
                <w:sz w:val="28"/>
                <w:szCs w:val="28"/>
                <w:lang w:eastAsia="en-US"/>
              </w:rPr>
              <w:t>°</w:t>
            </w:r>
          </w:p>
        </w:tc>
        <w:tc>
          <w:tcPr>
            <w:tcW w:w="2070" w:type="dxa"/>
            <w:tcBorders>
              <w:top w:val="single" w:sz="24" w:space="0" w:color="FFFFFF"/>
              <w:left w:val="single" w:sz="24" w:space="0" w:color="FFFFFF"/>
              <w:bottom w:val="single" w:sz="24" w:space="0" w:color="FFFFFF"/>
              <w:right w:val="single" w:sz="24" w:space="0" w:color="FFFFFF"/>
            </w:tcBorders>
            <w:shd w:val="clear" w:color="auto" w:fill="E7E7E7"/>
            <w:tcMar>
              <w:top w:w="72" w:type="dxa"/>
              <w:left w:w="288" w:type="dxa"/>
              <w:bottom w:w="72" w:type="dxa"/>
              <w:right w:w="288" w:type="dxa"/>
            </w:tcMar>
            <w:vAlign w:val="center"/>
            <w:hideMark/>
          </w:tcPr>
          <w:p w14:paraId="4973E296" w14:textId="5BAA348F" w:rsidR="00874C4B" w:rsidRPr="009B6489" w:rsidRDefault="00874C4B" w:rsidP="00874C4B">
            <w:pPr>
              <w:kinsoku w:val="0"/>
              <w:overflowPunct w:val="0"/>
              <w:spacing w:before="115" w:after="0" w:line="216" w:lineRule="auto"/>
              <w:jc w:val="center"/>
              <w:textAlignment w:val="baseline"/>
              <w:rPr>
                <w:rFonts w:ascii="Arial" w:eastAsia="Times New Roman" w:hAnsi="Arial" w:cs="Arial"/>
                <w:color w:val="auto"/>
                <w:sz w:val="28"/>
                <w:szCs w:val="28"/>
                <w:lang w:eastAsia="en-US"/>
              </w:rPr>
            </w:pPr>
            <w:r w:rsidRPr="009B6489">
              <w:rPr>
                <w:rFonts w:ascii="Barlow" w:eastAsia="Times New Roman" w:hAnsi="Barlow" w:cs="Arial"/>
                <w:color w:val="000000"/>
                <w:kern w:val="24"/>
                <w:sz w:val="28"/>
                <w:szCs w:val="28"/>
                <w:lang w:eastAsia="en-US"/>
              </w:rPr>
              <w:t>30°</w:t>
            </w:r>
          </w:p>
        </w:tc>
      </w:tr>
      <w:tr w:rsidR="00874C4B" w:rsidRPr="001A156A" w14:paraId="1FA4478A" w14:textId="77777777" w:rsidTr="003854C1">
        <w:trPr>
          <w:trHeight w:val="210"/>
        </w:trPr>
        <w:tc>
          <w:tcPr>
            <w:tcW w:w="890" w:type="dxa"/>
            <w:tcBorders>
              <w:top w:val="single" w:sz="24" w:space="0" w:color="FFFFFF"/>
              <w:left w:val="nil"/>
              <w:bottom w:val="single" w:sz="24" w:space="0" w:color="FFFFFF"/>
              <w:right w:val="single" w:sz="24" w:space="0" w:color="FFFFFF"/>
            </w:tcBorders>
            <w:shd w:val="clear" w:color="auto" w:fill="0067B9"/>
            <w:tcMar>
              <w:top w:w="72" w:type="dxa"/>
              <w:left w:w="432" w:type="dxa"/>
              <w:bottom w:w="72" w:type="dxa"/>
              <w:right w:w="288" w:type="dxa"/>
            </w:tcMar>
            <w:vAlign w:val="center"/>
            <w:hideMark/>
          </w:tcPr>
          <w:p w14:paraId="0FB3083B" w14:textId="77777777" w:rsidR="00874C4B" w:rsidRPr="009B6489" w:rsidRDefault="00874C4B" w:rsidP="00874C4B">
            <w:pPr>
              <w:kinsoku w:val="0"/>
              <w:overflowPunct w:val="0"/>
              <w:spacing w:before="115" w:after="0" w:line="216" w:lineRule="auto"/>
              <w:jc w:val="center"/>
              <w:textAlignment w:val="baseline"/>
              <w:rPr>
                <w:rFonts w:ascii="Arial" w:eastAsia="Times New Roman" w:hAnsi="Arial" w:cs="Arial"/>
                <w:color w:val="auto"/>
                <w:sz w:val="28"/>
                <w:szCs w:val="28"/>
                <w:lang w:eastAsia="en-US"/>
              </w:rPr>
            </w:pPr>
            <w:r w:rsidRPr="009B6489">
              <w:rPr>
                <w:rFonts w:ascii="Barlow" w:eastAsia="Times New Roman" w:hAnsi="Barlow" w:cs="Arial"/>
                <w:b/>
                <w:bCs/>
                <w:color w:val="FFFFFF"/>
                <w:kern w:val="24"/>
                <w:sz w:val="28"/>
                <w:szCs w:val="28"/>
                <w:lang w:eastAsia="en-US"/>
              </w:rPr>
              <w:t>N=4</w:t>
            </w:r>
          </w:p>
        </w:tc>
        <w:tc>
          <w:tcPr>
            <w:tcW w:w="2080" w:type="dxa"/>
            <w:tcBorders>
              <w:top w:val="single" w:sz="24" w:space="0" w:color="FFFFFF"/>
              <w:left w:val="single" w:sz="24" w:space="0" w:color="FFFFFF"/>
              <w:bottom w:val="single" w:sz="24" w:space="0" w:color="FFFFFF"/>
              <w:right w:val="single" w:sz="24" w:space="0" w:color="FFFFFF"/>
            </w:tcBorders>
            <w:vAlign w:val="center"/>
          </w:tcPr>
          <w:p w14:paraId="6FC7D7C2" w14:textId="40E8DC9D" w:rsidR="00874C4B" w:rsidRPr="001A156A" w:rsidRDefault="00EC0B2F" w:rsidP="00874C4B">
            <w:pPr>
              <w:kinsoku w:val="0"/>
              <w:overflowPunct w:val="0"/>
              <w:spacing w:before="115" w:after="0" w:line="216" w:lineRule="auto"/>
              <w:jc w:val="center"/>
              <w:textAlignment w:val="baseline"/>
              <w:rPr>
                <w:rFonts w:ascii="Barlow" w:eastAsia="Times New Roman" w:hAnsi="Barlow" w:cs="Arial"/>
                <w:color w:val="000000"/>
                <w:kern w:val="24"/>
                <w:sz w:val="28"/>
                <w:szCs w:val="28"/>
                <w:lang w:eastAsia="en-US"/>
              </w:rPr>
            </w:pPr>
            <w:r>
              <w:rPr>
                <w:rFonts w:ascii="Barlow" w:eastAsia="Times New Roman" w:hAnsi="Barlow" w:cs="Arial"/>
                <w:color w:val="000000"/>
                <w:kern w:val="24"/>
                <w:sz w:val="28"/>
                <w:szCs w:val="28"/>
                <w:lang w:eastAsia="en-US"/>
              </w:rPr>
              <w:t>27</w:t>
            </w:r>
            <w:r w:rsidR="00874C4B" w:rsidRPr="009B6489">
              <w:rPr>
                <w:rFonts w:ascii="Barlow" w:eastAsia="Times New Roman" w:hAnsi="Barlow" w:cs="Arial"/>
                <w:color w:val="000000"/>
                <w:kern w:val="24"/>
                <w:sz w:val="28"/>
                <w:szCs w:val="28"/>
                <w:lang w:eastAsia="en-US"/>
              </w:rPr>
              <w:t>°</w:t>
            </w:r>
          </w:p>
        </w:tc>
        <w:tc>
          <w:tcPr>
            <w:tcW w:w="2070" w:type="dxa"/>
            <w:tcBorders>
              <w:top w:val="single" w:sz="24" w:space="0" w:color="FFFFFF"/>
              <w:left w:val="single" w:sz="24" w:space="0" w:color="FFFFFF"/>
              <w:bottom w:val="single" w:sz="24" w:space="0" w:color="FFFFFF"/>
              <w:right w:val="single" w:sz="24" w:space="0" w:color="FFFFFF"/>
            </w:tcBorders>
            <w:shd w:val="clear" w:color="auto" w:fill="auto"/>
            <w:tcMar>
              <w:top w:w="72" w:type="dxa"/>
              <w:left w:w="288" w:type="dxa"/>
              <w:bottom w:w="72" w:type="dxa"/>
              <w:right w:w="288" w:type="dxa"/>
            </w:tcMar>
            <w:vAlign w:val="center"/>
            <w:hideMark/>
          </w:tcPr>
          <w:p w14:paraId="624F84BE" w14:textId="2BAF3C33" w:rsidR="00874C4B" w:rsidRPr="009B6489" w:rsidRDefault="00874C4B" w:rsidP="00874C4B">
            <w:pPr>
              <w:kinsoku w:val="0"/>
              <w:overflowPunct w:val="0"/>
              <w:spacing w:before="115" w:after="0" w:line="216" w:lineRule="auto"/>
              <w:jc w:val="center"/>
              <w:textAlignment w:val="baseline"/>
              <w:rPr>
                <w:rFonts w:ascii="Arial" w:eastAsia="Times New Roman" w:hAnsi="Arial" w:cs="Arial"/>
                <w:color w:val="auto"/>
                <w:sz w:val="28"/>
                <w:szCs w:val="28"/>
                <w:lang w:eastAsia="en-US"/>
              </w:rPr>
            </w:pPr>
            <w:r w:rsidRPr="009B6489">
              <w:rPr>
                <w:rFonts w:ascii="Barlow" w:eastAsia="Times New Roman" w:hAnsi="Barlow" w:cs="Arial"/>
                <w:color w:val="000000"/>
                <w:kern w:val="24"/>
                <w:sz w:val="28"/>
                <w:szCs w:val="28"/>
                <w:lang w:eastAsia="en-US"/>
              </w:rPr>
              <w:t>62°</w:t>
            </w:r>
          </w:p>
        </w:tc>
      </w:tr>
      <w:tr w:rsidR="00874C4B" w:rsidRPr="001A156A" w14:paraId="2D9517E5" w14:textId="77777777" w:rsidTr="003854C1">
        <w:trPr>
          <w:trHeight w:val="129"/>
        </w:trPr>
        <w:tc>
          <w:tcPr>
            <w:tcW w:w="890" w:type="dxa"/>
            <w:tcBorders>
              <w:top w:val="single" w:sz="24" w:space="0" w:color="FFFFFF"/>
              <w:left w:val="nil"/>
              <w:bottom w:val="single" w:sz="24" w:space="0" w:color="FFFFFF"/>
              <w:right w:val="single" w:sz="24" w:space="0" w:color="FFFFFF"/>
            </w:tcBorders>
            <w:shd w:val="clear" w:color="auto" w:fill="0067B9"/>
            <w:tcMar>
              <w:top w:w="72" w:type="dxa"/>
              <w:left w:w="432" w:type="dxa"/>
              <w:bottom w:w="72" w:type="dxa"/>
              <w:right w:w="288" w:type="dxa"/>
            </w:tcMar>
            <w:vAlign w:val="center"/>
            <w:hideMark/>
          </w:tcPr>
          <w:p w14:paraId="7C593CCA" w14:textId="77777777" w:rsidR="00874C4B" w:rsidRPr="009B6489" w:rsidRDefault="00874C4B" w:rsidP="00874C4B">
            <w:pPr>
              <w:kinsoku w:val="0"/>
              <w:overflowPunct w:val="0"/>
              <w:spacing w:before="115" w:after="0" w:line="216" w:lineRule="auto"/>
              <w:jc w:val="center"/>
              <w:textAlignment w:val="baseline"/>
              <w:rPr>
                <w:rFonts w:ascii="Arial" w:eastAsia="Times New Roman" w:hAnsi="Arial" w:cs="Arial"/>
                <w:color w:val="auto"/>
                <w:sz w:val="28"/>
                <w:szCs w:val="28"/>
                <w:lang w:eastAsia="en-US"/>
              </w:rPr>
            </w:pPr>
            <w:r w:rsidRPr="009B6489">
              <w:rPr>
                <w:rFonts w:ascii="Barlow" w:eastAsia="Times New Roman" w:hAnsi="Barlow" w:cs="Arial"/>
                <w:b/>
                <w:bCs/>
                <w:color w:val="FFFFFF"/>
                <w:kern w:val="24"/>
                <w:sz w:val="28"/>
                <w:szCs w:val="28"/>
                <w:lang w:eastAsia="en-US"/>
              </w:rPr>
              <w:t>N=2</w:t>
            </w:r>
          </w:p>
        </w:tc>
        <w:tc>
          <w:tcPr>
            <w:tcW w:w="2080" w:type="dxa"/>
            <w:tcBorders>
              <w:top w:val="single" w:sz="24" w:space="0" w:color="FFFFFF"/>
              <w:left w:val="single" w:sz="24" w:space="0" w:color="FFFFFF"/>
              <w:bottom w:val="single" w:sz="24" w:space="0" w:color="FFFFFF"/>
              <w:right w:val="single" w:sz="24" w:space="0" w:color="FFFFFF"/>
            </w:tcBorders>
            <w:shd w:val="clear" w:color="auto" w:fill="E7E7E7"/>
            <w:vAlign w:val="center"/>
          </w:tcPr>
          <w:p w14:paraId="519D2FC3" w14:textId="78BE9E82" w:rsidR="00874C4B" w:rsidRPr="001A156A" w:rsidRDefault="00EC0B2F" w:rsidP="00874C4B">
            <w:pPr>
              <w:kinsoku w:val="0"/>
              <w:overflowPunct w:val="0"/>
              <w:spacing w:before="115" w:after="0" w:line="216" w:lineRule="auto"/>
              <w:jc w:val="center"/>
              <w:textAlignment w:val="baseline"/>
              <w:rPr>
                <w:rFonts w:ascii="Barlow" w:eastAsia="Times New Roman" w:hAnsi="Barlow" w:cs="Arial"/>
                <w:color w:val="000000"/>
                <w:kern w:val="24"/>
                <w:sz w:val="28"/>
                <w:szCs w:val="28"/>
                <w:lang w:eastAsia="en-US"/>
              </w:rPr>
            </w:pPr>
            <w:r>
              <w:rPr>
                <w:rFonts w:ascii="Barlow" w:eastAsia="Times New Roman" w:hAnsi="Barlow" w:cs="Arial"/>
                <w:color w:val="000000"/>
                <w:kern w:val="24"/>
                <w:sz w:val="28"/>
                <w:szCs w:val="28"/>
                <w:lang w:eastAsia="en-US"/>
              </w:rPr>
              <w:t>62</w:t>
            </w:r>
            <w:r w:rsidR="00874C4B" w:rsidRPr="009B6489">
              <w:rPr>
                <w:rFonts w:ascii="Barlow" w:eastAsia="Times New Roman" w:hAnsi="Barlow" w:cs="Arial"/>
                <w:color w:val="000000"/>
                <w:kern w:val="24"/>
                <w:sz w:val="28"/>
                <w:szCs w:val="28"/>
                <w:lang w:eastAsia="en-US"/>
              </w:rPr>
              <w:t>°</w:t>
            </w:r>
          </w:p>
        </w:tc>
        <w:tc>
          <w:tcPr>
            <w:tcW w:w="2070" w:type="dxa"/>
            <w:tcBorders>
              <w:top w:val="single" w:sz="24" w:space="0" w:color="FFFFFF"/>
              <w:left w:val="single" w:sz="24" w:space="0" w:color="FFFFFF"/>
              <w:bottom w:val="single" w:sz="24" w:space="0" w:color="FFFFFF"/>
              <w:right w:val="single" w:sz="24" w:space="0" w:color="FFFFFF"/>
            </w:tcBorders>
            <w:shd w:val="clear" w:color="auto" w:fill="E7E7E7"/>
            <w:tcMar>
              <w:top w:w="72" w:type="dxa"/>
              <w:left w:w="288" w:type="dxa"/>
              <w:bottom w:w="72" w:type="dxa"/>
              <w:right w:w="288" w:type="dxa"/>
            </w:tcMar>
            <w:vAlign w:val="center"/>
            <w:hideMark/>
          </w:tcPr>
          <w:p w14:paraId="067E126A" w14:textId="7CA539BB" w:rsidR="00874C4B" w:rsidRPr="009B6489" w:rsidRDefault="00874C4B" w:rsidP="00874C4B">
            <w:pPr>
              <w:kinsoku w:val="0"/>
              <w:overflowPunct w:val="0"/>
              <w:spacing w:before="115" w:after="0" w:line="216" w:lineRule="auto"/>
              <w:jc w:val="center"/>
              <w:textAlignment w:val="baseline"/>
              <w:rPr>
                <w:rFonts w:ascii="Arial" w:eastAsia="Times New Roman" w:hAnsi="Arial" w:cs="Arial"/>
                <w:color w:val="auto"/>
                <w:sz w:val="28"/>
                <w:szCs w:val="28"/>
                <w:lang w:eastAsia="en-US"/>
              </w:rPr>
            </w:pPr>
            <w:r w:rsidRPr="009B6489">
              <w:rPr>
                <w:rFonts w:ascii="Barlow" w:eastAsia="Times New Roman" w:hAnsi="Barlow" w:cs="Arial"/>
                <w:color w:val="000000"/>
                <w:kern w:val="24"/>
                <w:sz w:val="28"/>
                <w:szCs w:val="28"/>
                <w:lang w:eastAsia="en-US"/>
              </w:rPr>
              <w:t>180°</w:t>
            </w:r>
          </w:p>
        </w:tc>
      </w:tr>
    </w:tbl>
    <w:p w14:paraId="33FE3DB1" w14:textId="5DA6EE73" w:rsidR="009B6489" w:rsidRDefault="009B6489" w:rsidP="0059032B">
      <w:pPr>
        <w:ind w:left="360"/>
      </w:pPr>
    </w:p>
    <w:p w14:paraId="68169EA5" w14:textId="21082599" w:rsidR="00EB6962" w:rsidRDefault="00EB6962" w:rsidP="0059032B">
      <w:pPr>
        <w:ind w:left="360"/>
      </w:pPr>
      <w:r>
        <w:t xml:space="preserve">Let’s </w:t>
      </w:r>
      <w:r w:rsidR="00B35F17">
        <w:t>measure this</w:t>
      </w:r>
      <w:r>
        <w:t xml:space="preserve"> now and see how close </w:t>
      </w:r>
      <w:r w:rsidR="00B35F17">
        <w:t>we are to these</w:t>
      </w:r>
      <w:r>
        <w:t xml:space="preserve"> calculated values</w:t>
      </w:r>
      <w:r w:rsidR="00B35F17">
        <w:t>.</w:t>
      </w:r>
    </w:p>
    <w:p w14:paraId="582104F0" w14:textId="77777777" w:rsidR="00967D7F" w:rsidRDefault="00967D7F" w:rsidP="00967D7F">
      <w:pPr>
        <w:pStyle w:val="Heading2"/>
      </w:pPr>
      <w:bookmarkStart w:id="21" w:name="_Toc106271046"/>
      <w:r>
        <w:t>Instructions</w:t>
      </w:r>
      <w:bookmarkEnd w:id="21"/>
    </w:p>
    <w:p w14:paraId="05C75AC2" w14:textId="1F9AC13A" w:rsidR="00967D7F" w:rsidRDefault="00F22031" w:rsidP="00B82299">
      <w:pPr>
        <w:pStyle w:val="ListParagraph"/>
        <w:numPr>
          <w:ilvl w:val="0"/>
          <w:numId w:val="9"/>
        </w:numPr>
      </w:pPr>
      <w:r w:rsidRPr="00F22031">
        <w:t>In the Phaser GUI, select “Lab 2: Array Factor”</w:t>
      </w:r>
    </w:p>
    <w:p w14:paraId="4BF189B6" w14:textId="77777777" w:rsidR="00F22031" w:rsidRPr="00F22031" w:rsidRDefault="00967D7F" w:rsidP="00967D7F">
      <w:pPr>
        <w:pStyle w:val="ListParagraph"/>
      </w:pPr>
      <w:r w:rsidRPr="008635E0">
        <w:rPr>
          <w:noProof/>
        </w:rPr>
        <mc:AlternateContent>
          <mc:Choice Requires="wps">
            <w:drawing>
              <wp:anchor distT="0" distB="0" distL="114300" distR="114300" simplePos="0" relativeHeight="251665408" behindDoc="0" locked="0" layoutInCell="1" allowOverlap="1" wp14:anchorId="5B14BC0F" wp14:editId="457F6164">
                <wp:simplePos x="0" y="0"/>
                <wp:positionH relativeFrom="column">
                  <wp:posOffset>1684892</wp:posOffset>
                </wp:positionH>
                <wp:positionV relativeFrom="paragraph">
                  <wp:posOffset>1840249</wp:posOffset>
                </wp:positionV>
                <wp:extent cx="668740" cy="171962"/>
                <wp:effectExtent l="0" t="0" r="17145" b="19050"/>
                <wp:wrapNone/>
                <wp:docPr id="45" name="Oval 9"/>
                <wp:cNvGraphicFramePr/>
                <a:graphic xmlns:a="http://schemas.openxmlformats.org/drawingml/2006/main">
                  <a:graphicData uri="http://schemas.microsoft.com/office/word/2010/wordprocessingShape">
                    <wps:wsp>
                      <wps:cNvSpPr/>
                      <wps:spPr>
                        <a:xfrm>
                          <a:off x="0" y="0"/>
                          <a:ext cx="668740" cy="171962"/>
                        </a:xfrm>
                        <a:prstGeom prst="ellipse">
                          <a:avLst/>
                        </a:prstGeom>
                        <a:noFill/>
                        <a:ln/>
                      </wps:spPr>
                      <wps:style>
                        <a:lnRef idx="2">
                          <a:schemeClr val="accent6"/>
                        </a:lnRef>
                        <a:fillRef idx="1">
                          <a:schemeClr val="lt1"/>
                        </a:fillRef>
                        <a:effectRef idx="0">
                          <a:schemeClr val="accent6"/>
                        </a:effectRef>
                        <a:fontRef idx="minor">
                          <a:schemeClr val="dk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7417FBDD" id="Oval 9" o:spid="_x0000_s1026" style="position:absolute;margin-left:132.65pt;margin-top:144.9pt;width:52.65pt;height:1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" filled="f" strokecolor="#f3533f [3209]" strokeweight="1pt">
                <v:stroke joinstyle="miter"/>
              </v:oval>
            </w:pict>
          </mc:Fallback>
        </mc:AlternateContent>
      </w:r>
      <w:r w:rsidRPr="008635E0">
        <w:rPr>
          <w:noProof/>
        </w:rPr>
        <w:drawing>
          <wp:inline distT="0" distB="0" distL="0" distR="0" wp14:anchorId="42C82048" wp14:editId="128B33AA">
            <wp:extent cx="3847524" cy="1999397"/>
            <wp:effectExtent l="0" t="0" r="635" b="1270"/>
            <wp:docPr id="49" name="Picture 11">
              <a:extLst xmlns:a="http://schemas.openxmlformats.org/drawingml/2006/main">
                <a:ext uri="{FF2B5EF4-FFF2-40B4-BE49-F238E27FC236}">
                  <a16:creationId xmlns:a16="http://schemas.microsoft.com/office/drawing/2014/main" id="{E4A52D43-48E1-4CB8-9C20-03991EC942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4A52D43-48E1-4CB8-9C20-03991EC94224}"/>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62189" cy="2007018"/>
                    </a:xfrm>
                    <a:prstGeom prst="rect">
                      <a:avLst/>
                    </a:prstGeom>
                  </pic:spPr>
                </pic:pic>
              </a:graphicData>
            </a:graphic>
          </wp:inline>
        </w:drawing>
      </w:r>
    </w:p>
    <w:p w14:paraId="65454879" w14:textId="77777777" w:rsidR="00AD3D52" w:rsidRPr="00AD3D52" w:rsidRDefault="00AD3D52" w:rsidP="00B82299">
      <w:pPr>
        <w:pStyle w:val="ListParagraph"/>
        <w:numPr>
          <w:ilvl w:val="0"/>
          <w:numId w:val="9"/>
        </w:numPr>
      </w:pPr>
      <w:r w:rsidRPr="00AD3D52">
        <w:t>Move the HB100 to the mechanical boresight location (</w:t>
      </w:r>
      <w:proofErr w:type="gramStart"/>
      <w:r w:rsidRPr="00AD3D52">
        <w:t>i.e.</w:t>
      </w:r>
      <w:proofErr w:type="gramEnd"/>
      <w:r w:rsidRPr="00AD3D52">
        <w:t xml:space="preserve"> directly facing the array)</w:t>
      </w:r>
    </w:p>
    <w:p w14:paraId="022D7ABC" w14:textId="3F9371BE" w:rsidR="00DC2732" w:rsidRPr="00927DE9" w:rsidRDefault="00DC2732" w:rsidP="00B82299">
      <w:pPr>
        <w:numPr>
          <w:ilvl w:val="0"/>
          <w:numId w:val="9"/>
        </w:numPr>
        <w:rPr>
          <w:highlight w:val="yellow"/>
        </w:rPr>
      </w:pPr>
      <w:r w:rsidRPr="00927DE9">
        <w:rPr>
          <w:highlight w:val="yellow"/>
        </w:rPr>
        <w:t>Record the following:</w:t>
      </w:r>
    </w:p>
    <w:tbl>
      <w:tblPr>
        <w:tblStyle w:val="ProjectScopeTable"/>
        <w:tblW w:w="5245" w:type="pct"/>
        <w:tblInd w:w="-5" w:type="dxa"/>
        <w:tblLook w:val="04A0" w:firstRow="1" w:lastRow="0" w:firstColumn="1" w:lastColumn="0" w:noHBand="0" w:noVBand="1"/>
        <w:tblDescription w:val="Table to enter Name, Title, and Date"/>
      </w:tblPr>
      <w:tblGrid>
        <w:gridCol w:w="948"/>
        <w:gridCol w:w="1665"/>
        <w:gridCol w:w="1350"/>
        <w:gridCol w:w="1350"/>
        <w:gridCol w:w="1350"/>
        <w:gridCol w:w="1440"/>
        <w:gridCol w:w="1705"/>
      </w:tblGrid>
      <w:tr w:rsidR="00474FDE" w14:paraId="104A4698" w14:textId="77777777" w:rsidTr="00C359D5">
        <w:trPr>
          <w:cnfStyle w:val="100000000000" w:firstRow="1" w:lastRow="0" w:firstColumn="0" w:lastColumn="0" w:oddVBand="0" w:evenVBand="0" w:oddHBand="0" w:evenHBand="0" w:firstRowFirstColumn="0" w:firstRowLastColumn="0" w:lastRowFirstColumn="0" w:lastRowLastColumn="0"/>
        </w:trPr>
        <w:tc>
          <w:tcPr>
            <w:tcW w:w="483" w:type="pct"/>
          </w:tcPr>
          <w:p w14:paraId="0F96B476" w14:textId="574B89EC" w:rsidR="00474FDE" w:rsidRDefault="00474FDE" w:rsidP="00474FDE">
            <w:pPr>
              <w:jc w:val="center"/>
            </w:pPr>
            <w:r>
              <w:t>N</w:t>
            </w:r>
          </w:p>
        </w:tc>
        <w:tc>
          <w:tcPr>
            <w:tcW w:w="849" w:type="pct"/>
          </w:tcPr>
          <w:p w14:paraId="23FDCA3D" w14:textId="3B8244D0" w:rsidR="00474FDE" w:rsidRDefault="00474FDE" w:rsidP="00474FDE">
            <w:pPr>
              <w:jc w:val="center"/>
            </w:pPr>
            <w:r>
              <w:t>Peak Amplitude (</w:t>
            </w:r>
            <w:proofErr w:type="spellStart"/>
            <w:r>
              <w:t>dBFS</w:t>
            </w:r>
            <w:proofErr w:type="spellEnd"/>
            <w:r>
              <w:t>)</w:t>
            </w:r>
          </w:p>
        </w:tc>
        <w:tc>
          <w:tcPr>
            <w:tcW w:w="688" w:type="pct"/>
          </w:tcPr>
          <w:p w14:paraId="746C59C7" w14:textId="77777777" w:rsidR="00474FDE" w:rsidRDefault="00474FDE" w:rsidP="00474FDE">
            <w:pPr>
              <w:jc w:val="center"/>
              <w:rPr>
                <w:b w:val="0"/>
              </w:rPr>
            </w:pPr>
            <w:r>
              <w:t>HPBW (</w:t>
            </w:r>
            <w:r>
              <w:rPr>
                <w:rFonts w:ascii="Calibri" w:hAnsi="Calibri" w:cs="Calibri"/>
              </w:rPr>
              <w:t>°</w:t>
            </w:r>
            <w:r>
              <w:t>)</w:t>
            </w:r>
          </w:p>
          <w:p w14:paraId="29A944EC" w14:textId="3ABE7F57" w:rsidR="00474FDE" w:rsidRDefault="00474FDE" w:rsidP="00474FDE">
            <w:pPr>
              <w:jc w:val="center"/>
            </w:pPr>
            <w:r w:rsidRPr="00474FDE">
              <w:rPr>
                <w:highlight w:val="yellow"/>
              </w:rPr>
              <w:t>Measured</w:t>
            </w:r>
          </w:p>
        </w:tc>
        <w:tc>
          <w:tcPr>
            <w:tcW w:w="688" w:type="pct"/>
          </w:tcPr>
          <w:p w14:paraId="34F44DC4" w14:textId="77777777" w:rsidR="00474FDE" w:rsidRDefault="00474FDE" w:rsidP="00474FDE">
            <w:pPr>
              <w:jc w:val="center"/>
              <w:rPr>
                <w:b w:val="0"/>
              </w:rPr>
            </w:pPr>
            <w:r>
              <w:t>HPBW (</w:t>
            </w:r>
            <w:r>
              <w:rPr>
                <w:rFonts w:ascii="Calibri" w:hAnsi="Calibri" w:cs="Calibri"/>
              </w:rPr>
              <w:t>°</w:t>
            </w:r>
            <w:r>
              <w:t>)</w:t>
            </w:r>
          </w:p>
          <w:p w14:paraId="5DC5CF66" w14:textId="4736F332" w:rsidR="00474FDE" w:rsidRPr="00222566" w:rsidRDefault="00474FDE" w:rsidP="00474FDE">
            <w:pPr>
              <w:jc w:val="center"/>
            </w:pPr>
            <w:r w:rsidRPr="00222566">
              <w:t>Calculated</w:t>
            </w:r>
          </w:p>
        </w:tc>
        <w:tc>
          <w:tcPr>
            <w:tcW w:w="688" w:type="pct"/>
          </w:tcPr>
          <w:p w14:paraId="5E3DE511" w14:textId="0B2A477F" w:rsidR="00474FDE" w:rsidRDefault="00474FDE" w:rsidP="00474FDE">
            <w:pPr>
              <w:jc w:val="center"/>
              <w:rPr>
                <w:b w:val="0"/>
              </w:rPr>
            </w:pPr>
            <w:r>
              <w:t>FNBW (</w:t>
            </w:r>
            <w:r>
              <w:rPr>
                <w:rFonts w:ascii="Calibri" w:hAnsi="Calibri" w:cs="Calibri"/>
              </w:rPr>
              <w:t>°</w:t>
            </w:r>
            <w:r>
              <w:t>)</w:t>
            </w:r>
          </w:p>
          <w:p w14:paraId="5A443C8F" w14:textId="078995F8" w:rsidR="00474FDE" w:rsidRDefault="00474FDE" w:rsidP="00474FDE">
            <w:pPr>
              <w:jc w:val="center"/>
            </w:pPr>
            <w:r w:rsidRPr="00474FDE">
              <w:rPr>
                <w:highlight w:val="yellow"/>
              </w:rPr>
              <w:t>Measured</w:t>
            </w:r>
          </w:p>
        </w:tc>
        <w:tc>
          <w:tcPr>
            <w:tcW w:w="734" w:type="pct"/>
          </w:tcPr>
          <w:p w14:paraId="0D7C488C" w14:textId="526D0316" w:rsidR="00474FDE" w:rsidRDefault="00474FDE" w:rsidP="00474FDE">
            <w:pPr>
              <w:jc w:val="center"/>
              <w:rPr>
                <w:b w:val="0"/>
              </w:rPr>
            </w:pPr>
            <w:r>
              <w:t>FNBW (</w:t>
            </w:r>
            <w:r>
              <w:rPr>
                <w:rFonts w:ascii="Calibri" w:hAnsi="Calibri" w:cs="Calibri"/>
              </w:rPr>
              <w:t>°</w:t>
            </w:r>
            <w:r>
              <w:t>)</w:t>
            </w:r>
          </w:p>
          <w:p w14:paraId="47C34296" w14:textId="73F7EBD6" w:rsidR="00474FDE" w:rsidRDefault="00474FDE" w:rsidP="00474FDE">
            <w:pPr>
              <w:jc w:val="center"/>
            </w:pPr>
            <w:r>
              <w:t>Calculated</w:t>
            </w:r>
          </w:p>
        </w:tc>
        <w:tc>
          <w:tcPr>
            <w:tcW w:w="869" w:type="pct"/>
          </w:tcPr>
          <w:p w14:paraId="06D40ED9" w14:textId="1380ACD7" w:rsidR="00474FDE" w:rsidRDefault="00474FDE" w:rsidP="00474FDE">
            <w:pPr>
              <w:jc w:val="center"/>
            </w:pPr>
            <w:r>
              <w:t>First Sidelobe Amplitude (</w:t>
            </w:r>
            <w:proofErr w:type="spellStart"/>
            <w:r>
              <w:t>dBc</w:t>
            </w:r>
            <w:proofErr w:type="spellEnd"/>
            <w:r>
              <w:t>)</w:t>
            </w:r>
          </w:p>
        </w:tc>
      </w:tr>
      <w:tr w:rsidR="00CC3FA6" w14:paraId="01295F31" w14:textId="77777777" w:rsidTr="00C359D5">
        <w:tc>
          <w:tcPr>
            <w:tcW w:w="483" w:type="pct"/>
          </w:tcPr>
          <w:p w14:paraId="51E2966F" w14:textId="52089A25" w:rsidR="00CC3FA6" w:rsidRPr="00222566" w:rsidRDefault="00CC3FA6" w:rsidP="00CC3FA6">
            <w:pPr>
              <w:jc w:val="center"/>
              <w:rPr>
                <w:b/>
                <w:bCs/>
              </w:rPr>
            </w:pPr>
            <w:r w:rsidRPr="00222566">
              <w:rPr>
                <w:b/>
                <w:bCs/>
              </w:rPr>
              <w:t>8</w:t>
            </w:r>
          </w:p>
        </w:tc>
        <w:tc>
          <w:tcPr>
            <w:tcW w:w="849" w:type="pct"/>
          </w:tcPr>
          <w:p w14:paraId="0C82EBB2" w14:textId="2F2FA53B" w:rsidR="00CC3FA6" w:rsidRDefault="00CC3FA6" w:rsidP="00CC3FA6">
            <w:pPr>
              <w:jc w:val="center"/>
            </w:pPr>
          </w:p>
        </w:tc>
        <w:tc>
          <w:tcPr>
            <w:tcW w:w="688" w:type="pct"/>
          </w:tcPr>
          <w:p w14:paraId="185573F8" w14:textId="77777777" w:rsidR="00CC3FA6" w:rsidRDefault="00CC3FA6" w:rsidP="00CC3FA6">
            <w:pPr>
              <w:jc w:val="center"/>
            </w:pPr>
          </w:p>
        </w:tc>
        <w:tc>
          <w:tcPr>
            <w:tcW w:w="688" w:type="pct"/>
          </w:tcPr>
          <w:p w14:paraId="214EBB47" w14:textId="2EA6FB08" w:rsidR="00CC3FA6" w:rsidRPr="00222566" w:rsidRDefault="00C359D5" w:rsidP="00CC3FA6">
            <w:pPr>
              <w:jc w:val="center"/>
              <w:rPr>
                <w:b/>
                <w:bCs/>
              </w:rPr>
            </w:pPr>
            <w:r w:rsidRPr="00222566">
              <w:rPr>
                <w:b/>
                <w:bCs/>
              </w:rPr>
              <w:t>13</w:t>
            </w:r>
          </w:p>
        </w:tc>
        <w:tc>
          <w:tcPr>
            <w:tcW w:w="688" w:type="pct"/>
          </w:tcPr>
          <w:p w14:paraId="1598C12A" w14:textId="0128E13C" w:rsidR="00CC3FA6" w:rsidRDefault="00CC3FA6" w:rsidP="00CC3FA6">
            <w:pPr>
              <w:jc w:val="center"/>
            </w:pPr>
          </w:p>
        </w:tc>
        <w:tc>
          <w:tcPr>
            <w:tcW w:w="734" w:type="pct"/>
          </w:tcPr>
          <w:p w14:paraId="6D0F2CEB" w14:textId="30763714" w:rsidR="00CC3FA6" w:rsidRPr="00222566" w:rsidRDefault="00C359D5" w:rsidP="00CC3FA6">
            <w:pPr>
              <w:jc w:val="center"/>
              <w:rPr>
                <w:b/>
                <w:bCs/>
              </w:rPr>
            </w:pPr>
            <w:r w:rsidRPr="00222566">
              <w:rPr>
                <w:b/>
                <w:bCs/>
              </w:rPr>
              <w:t>30</w:t>
            </w:r>
          </w:p>
        </w:tc>
        <w:tc>
          <w:tcPr>
            <w:tcW w:w="869" w:type="pct"/>
          </w:tcPr>
          <w:p w14:paraId="20373643" w14:textId="095DC304" w:rsidR="00CC3FA6" w:rsidRDefault="00CC3FA6" w:rsidP="00CC3FA6">
            <w:pPr>
              <w:jc w:val="center"/>
            </w:pPr>
          </w:p>
        </w:tc>
      </w:tr>
    </w:tbl>
    <w:p w14:paraId="167F687B" w14:textId="77777777" w:rsidR="00DC2732" w:rsidRPr="00DC2732" w:rsidRDefault="00DC2732" w:rsidP="0013718B">
      <w:pPr>
        <w:ind w:left="360"/>
      </w:pPr>
    </w:p>
    <w:p w14:paraId="79621337" w14:textId="52523A88" w:rsidR="00967D7F" w:rsidRDefault="00967D7F" w:rsidP="00967D7F">
      <w:pPr>
        <w:ind w:left="360"/>
      </w:pPr>
    </w:p>
    <w:p w14:paraId="17B612E4" w14:textId="490B1DEA" w:rsidR="00DC2732" w:rsidRPr="00927DE9" w:rsidRDefault="009F14DC" w:rsidP="00B82299">
      <w:pPr>
        <w:pStyle w:val="ListParagraph"/>
        <w:numPr>
          <w:ilvl w:val="0"/>
          <w:numId w:val="9"/>
        </w:numPr>
        <w:rPr>
          <w:highlight w:val="yellow"/>
        </w:rPr>
      </w:pPr>
      <w:r w:rsidRPr="00927DE9">
        <w:rPr>
          <w:highlight w:val="yellow"/>
        </w:rPr>
        <w:t xml:space="preserve">How </w:t>
      </w:r>
      <w:r w:rsidR="00C9300D" w:rsidRPr="00927DE9">
        <w:rPr>
          <w:highlight w:val="yellow"/>
        </w:rPr>
        <w:t xml:space="preserve">do the HPBW and FNBW </w:t>
      </w:r>
      <w:r w:rsidRPr="00927DE9">
        <w:rPr>
          <w:highlight w:val="yellow"/>
        </w:rPr>
        <w:t xml:space="preserve">values compare with </w:t>
      </w:r>
      <w:r w:rsidR="00C9300D" w:rsidRPr="00927DE9">
        <w:rPr>
          <w:highlight w:val="yellow"/>
        </w:rPr>
        <w:t xml:space="preserve">the calculated values?  </w:t>
      </w:r>
    </w:p>
    <w:p w14:paraId="239225DF" w14:textId="347334C6" w:rsidR="000B4DF1" w:rsidRDefault="000B4DF1" w:rsidP="000B4DF1"/>
    <w:p w14:paraId="42BC68B8" w14:textId="510A3E0C" w:rsidR="00927DE9" w:rsidRDefault="00927DE9" w:rsidP="000B4DF1"/>
    <w:p w14:paraId="10FB3F15" w14:textId="77777777" w:rsidR="00927DE9" w:rsidRDefault="00927DE9" w:rsidP="000B4DF1"/>
    <w:p w14:paraId="1E00DEC5" w14:textId="400B6562" w:rsidR="006A337A" w:rsidRDefault="006A337A" w:rsidP="00B82299">
      <w:pPr>
        <w:pStyle w:val="ListParagraph"/>
        <w:numPr>
          <w:ilvl w:val="0"/>
          <w:numId w:val="9"/>
        </w:numPr>
      </w:pPr>
      <w:r>
        <w:lastRenderedPageBreak/>
        <w:t>In the Phaser GUI, select the “Gain” tab</w:t>
      </w:r>
    </w:p>
    <w:p w14:paraId="18428F5D" w14:textId="77777777" w:rsidR="006A337A" w:rsidRDefault="006A337A" w:rsidP="006A337A">
      <w:pPr>
        <w:pStyle w:val="ListParagraph"/>
      </w:pPr>
    </w:p>
    <w:p w14:paraId="103D3C64" w14:textId="3492EC3E" w:rsidR="006A337A" w:rsidRDefault="00391A55" w:rsidP="00B82299">
      <w:pPr>
        <w:pStyle w:val="ListParagraph"/>
        <w:numPr>
          <w:ilvl w:val="0"/>
          <w:numId w:val="9"/>
        </w:numPr>
      </w:pPr>
      <w:r>
        <w:t>Click the Rx1_Gain button to disable that channel.</w:t>
      </w:r>
    </w:p>
    <w:p w14:paraId="0DDEAF6D" w14:textId="5221F6EF" w:rsidR="00391A55" w:rsidRDefault="00391A55" w:rsidP="00391A55">
      <w:pPr>
        <w:pStyle w:val="ListParagraph"/>
      </w:pPr>
    </w:p>
    <w:p w14:paraId="0CA0D1F9" w14:textId="66A62D78" w:rsidR="00A56049" w:rsidRDefault="00391A55" w:rsidP="00B82299">
      <w:pPr>
        <w:pStyle w:val="ListParagraph"/>
        <w:numPr>
          <w:ilvl w:val="0"/>
          <w:numId w:val="9"/>
        </w:numPr>
      </w:pPr>
      <w:r>
        <w:t xml:space="preserve">Do the same for Rx2, Rx7, and Rx8.  We now have a </w:t>
      </w:r>
      <w:proofErr w:type="gramStart"/>
      <w:r>
        <w:t>4 element</w:t>
      </w:r>
      <w:proofErr w:type="gramEnd"/>
      <w:r>
        <w:t xml:space="preserve"> array!</w:t>
      </w:r>
    </w:p>
    <w:p w14:paraId="40D1886C" w14:textId="25A949CC" w:rsidR="00A56049" w:rsidRDefault="00E11941" w:rsidP="00A56049">
      <w:pPr>
        <w:pStyle w:val="ListParagraph"/>
      </w:pPr>
      <w:r>
        <w:rPr>
          <w:noProof/>
        </w:rPr>
        <mc:AlternateContent>
          <mc:Choice Requires="wpg">
            <w:drawing>
              <wp:inline distT="0" distB="0" distL="0" distR="0" wp14:anchorId="6A80E39C" wp14:editId="237D82E5">
                <wp:extent cx="4516096" cy="2333767"/>
                <wp:effectExtent l="0" t="0" r="0" b="9525"/>
                <wp:docPr id="88" name="Group 1"/>
                <wp:cNvGraphicFramePr/>
                <a:graphic xmlns:a="http://schemas.openxmlformats.org/drawingml/2006/main">
                  <a:graphicData uri="http://schemas.microsoft.com/office/word/2010/wordprocessingGroup">
                    <wpg:wgp>
                      <wpg:cNvGrpSpPr/>
                      <wpg:grpSpPr>
                        <a:xfrm>
                          <a:off x="0" y="0"/>
                          <a:ext cx="4516096" cy="2333767"/>
                          <a:chOff x="0" y="0"/>
                          <a:chExt cx="7677149" cy="3968451"/>
                        </a:xfrm>
                      </wpg:grpSpPr>
                      <pic:pic xmlns:pic="http://schemas.openxmlformats.org/drawingml/2006/picture">
                        <pic:nvPicPr>
                          <pic:cNvPr id="89" name="Picture 89"/>
                          <pic:cNvPicPr>
                            <a:picLocks noChangeAspect="1"/>
                          </pic:cNvPicPr>
                        </pic:nvPicPr>
                        <pic:blipFill>
                          <a:blip r:embed="rId35"/>
                          <a:stretch>
                            <a:fillRect/>
                          </a:stretch>
                        </pic:blipFill>
                        <pic:spPr>
                          <a:xfrm>
                            <a:off x="0" y="0"/>
                            <a:ext cx="7677149" cy="3968451"/>
                          </a:xfrm>
                          <a:prstGeom prst="rect">
                            <a:avLst/>
                          </a:prstGeom>
                        </pic:spPr>
                      </pic:pic>
                      <wps:wsp>
                        <wps:cNvPr id="90" name="Oval 90"/>
                        <wps:cNvSpPr/>
                        <wps:spPr>
                          <a:xfrm>
                            <a:off x="84237" y="0"/>
                            <a:ext cx="628649" cy="432150"/>
                          </a:xfrm>
                          <a:prstGeom prst="ellipse">
                            <a:avLst/>
                          </a:prstGeom>
                          <a:noFill/>
                          <a:ln w="25400" cap="flat" cmpd="sng" algn="ctr">
                            <a:solidFill>
                              <a:srgbClr val="FF7500"/>
                            </a:solidFill>
                            <a:prstDash val="solid"/>
                          </a:ln>
                          <a:effectLst/>
                        </wps:spPr>
                        <wps:bodyPr rtlCol="0" anchor="ctr"/>
                      </wps:wsp>
                      <wpg:grpSp>
                        <wpg:cNvPr id="91" name="Group 91"/>
                        <wpg:cNvGrpSpPr/>
                        <wpg:grpSpPr>
                          <a:xfrm>
                            <a:off x="1398687" y="382105"/>
                            <a:ext cx="285045" cy="104775"/>
                            <a:chOff x="1398687" y="382105"/>
                            <a:chExt cx="628649" cy="231075"/>
                          </a:xfrm>
                        </wpg:grpSpPr>
                        <wps:wsp>
                          <wps:cNvPr id="92" name="Straight Connector 92"/>
                          <wps:cNvCnPr/>
                          <wps:spPr>
                            <a:xfrm flipH="1" flipV="1">
                              <a:off x="1398687" y="388105"/>
                              <a:ext cx="628649" cy="225075"/>
                            </a:xfrm>
                            <a:prstGeom prst="line">
                              <a:avLst/>
                            </a:prstGeom>
                            <a:noFill/>
                            <a:ln w="19050" cap="flat" cmpd="sng" algn="ctr">
                              <a:solidFill>
                                <a:srgbClr val="FF0000"/>
                              </a:solidFill>
                              <a:prstDash val="solid"/>
                            </a:ln>
                            <a:effectLst/>
                          </wps:spPr>
                          <wps:bodyPr/>
                        </wps:wsp>
                        <wps:wsp>
                          <wps:cNvPr id="93" name="Straight Connector 93"/>
                          <wps:cNvCnPr/>
                          <wps:spPr>
                            <a:xfrm flipV="1">
                              <a:off x="1398687" y="382105"/>
                              <a:ext cx="628649" cy="231075"/>
                            </a:xfrm>
                            <a:prstGeom prst="line">
                              <a:avLst/>
                            </a:prstGeom>
                            <a:noFill/>
                            <a:ln w="19050" cap="flat" cmpd="sng" algn="ctr">
                              <a:solidFill>
                                <a:srgbClr val="FF0000"/>
                              </a:solidFill>
                              <a:prstDash val="solid"/>
                            </a:ln>
                            <a:effectLst/>
                          </wps:spPr>
                          <wps:bodyPr/>
                        </wps:wsp>
                      </wpg:grpSp>
                      <wpg:grpSp>
                        <wpg:cNvPr id="94" name="Group 94"/>
                        <wpg:cNvGrpSpPr/>
                        <wpg:grpSpPr>
                          <a:xfrm>
                            <a:off x="1398687" y="624403"/>
                            <a:ext cx="285045" cy="104775"/>
                            <a:chOff x="1398687" y="624403"/>
                            <a:chExt cx="628649" cy="231075"/>
                          </a:xfrm>
                        </wpg:grpSpPr>
                        <wps:wsp>
                          <wps:cNvPr id="95" name="Straight Connector 95"/>
                          <wps:cNvCnPr/>
                          <wps:spPr>
                            <a:xfrm flipH="1" flipV="1">
                              <a:off x="1398687" y="630403"/>
                              <a:ext cx="628649" cy="225075"/>
                            </a:xfrm>
                            <a:prstGeom prst="line">
                              <a:avLst/>
                            </a:prstGeom>
                            <a:noFill/>
                            <a:ln w="19050" cap="flat" cmpd="sng" algn="ctr">
                              <a:solidFill>
                                <a:srgbClr val="FF0000"/>
                              </a:solidFill>
                              <a:prstDash val="solid"/>
                            </a:ln>
                            <a:effectLst/>
                          </wps:spPr>
                          <wps:bodyPr/>
                        </wps:wsp>
                        <wps:wsp>
                          <wps:cNvPr id="96" name="Straight Connector 96"/>
                          <wps:cNvCnPr/>
                          <wps:spPr>
                            <a:xfrm flipV="1">
                              <a:off x="1398687" y="624403"/>
                              <a:ext cx="628649" cy="231075"/>
                            </a:xfrm>
                            <a:prstGeom prst="line">
                              <a:avLst/>
                            </a:prstGeom>
                            <a:noFill/>
                            <a:ln w="19050" cap="flat" cmpd="sng" algn="ctr">
                              <a:solidFill>
                                <a:srgbClr val="FF0000"/>
                              </a:solidFill>
                              <a:prstDash val="solid"/>
                            </a:ln>
                            <a:effectLst/>
                          </wps:spPr>
                          <wps:bodyPr/>
                        </wps:wsp>
                      </wpg:grpSp>
                      <wpg:grpSp>
                        <wpg:cNvPr id="97" name="Group 97"/>
                        <wpg:cNvGrpSpPr/>
                        <wpg:grpSpPr>
                          <a:xfrm>
                            <a:off x="1398687" y="1858480"/>
                            <a:ext cx="285045" cy="104775"/>
                            <a:chOff x="1398687" y="1858480"/>
                            <a:chExt cx="628649" cy="231075"/>
                          </a:xfrm>
                        </wpg:grpSpPr>
                        <wps:wsp>
                          <wps:cNvPr id="98" name="Straight Connector 98"/>
                          <wps:cNvCnPr/>
                          <wps:spPr>
                            <a:xfrm flipH="1" flipV="1">
                              <a:off x="1398687" y="1864480"/>
                              <a:ext cx="628649" cy="225075"/>
                            </a:xfrm>
                            <a:prstGeom prst="line">
                              <a:avLst/>
                            </a:prstGeom>
                            <a:noFill/>
                            <a:ln w="19050" cap="flat" cmpd="sng" algn="ctr">
                              <a:solidFill>
                                <a:srgbClr val="FF0000"/>
                              </a:solidFill>
                              <a:prstDash val="solid"/>
                            </a:ln>
                            <a:effectLst/>
                          </wps:spPr>
                          <wps:bodyPr/>
                        </wps:wsp>
                        <wps:wsp>
                          <wps:cNvPr id="99" name="Straight Connector 99"/>
                          <wps:cNvCnPr/>
                          <wps:spPr>
                            <a:xfrm flipV="1">
                              <a:off x="1398687" y="1858480"/>
                              <a:ext cx="628649" cy="231075"/>
                            </a:xfrm>
                            <a:prstGeom prst="line">
                              <a:avLst/>
                            </a:prstGeom>
                            <a:noFill/>
                            <a:ln w="19050" cap="flat" cmpd="sng" algn="ctr">
                              <a:solidFill>
                                <a:srgbClr val="FF0000"/>
                              </a:solidFill>
                              <a:prstDash val="solid"/>
                            </a:ln>
                            <a:effectLst/>
                          </wps:spPr>
                          <wps:bodyPr/>
                        </wps:wsp>
                      </wpg:grpSp>
                      <wpg:grpSp>
                        <wpg:cNvPr id="101" name="Group 101"/>
                        <wpg:cNvGrpSpPr/>
                        <wpg:grpSpPr>
                          <a:xfrm>
                            <a:off x="1398687" y="2105540"/>
                            <a:ext cx="285045" cy="104775"/>
                            <a:chOff x="1398687" y="2105540"/>
                            <a:chExt cx="628649" cy="231075"/>
                          </a:xfrm>
                        </wpg:grpSpPr>
                        <wps:wsp>
                          <wps:cNvPr id="104" name="Straight Connector 104"/>
                          <wps:cNvCnPr/>
                          <wps:spPr>
                            <a:xfrm flipH="1" flipV="1">
                              <a:off x="1398687" y="2111540"/>
                              <a:ext cx="628649" cy="225075"/>
                            </a:xfrm>
                            <a:prstGeom prst="line">
                              <a:avLst/>
                            </a:prstGeom>
                            <a:noFill/>
                            <a:ln w="19050" cap="flat" cmpd="sng" algn="ctr">
                              <a:solidFill>
                                <a:srgbClr val="FF0000"/>
                              </a:solidFill>
                              <a:prstDash val="solid"/>
                            </a:ln>
                            <a:effectLst/>
                          </wps:spPr>
                          <wps:bodyPr/>
                        </wps:wsp>
                        <wps:wsp>
                          <wps:cNvPr id="106" name="Straight Connector 106"/>
                          <wps:cNvCnPr/>
                          <wps:spPr>
                            <a:xfrm flipV="1">
                              <a:off x="1398687" y="2105540"/>
                              <a:ext cx="628649" cy="231075"/>
                            </a:xfrm>
                            <a:prstGeom prst="line">
                              <a:avLst/>
                            </a:prstGeom>
                            <a:noFill/>
                            <a:ln w="19050" cap="flat" cmpd="sng" algn="ctr">
                              <a:solidFill>
                                <a:srgbClr val="FF0000"/>
                              </a:solidFill>
                              <a:prstDash val="solid"/>
                            </a:ln>
                            <a:effectLst/>
                          </wps:spPr>
                          <wps:bodyPr/>
                        </wps:wsp>
                      </wpg:grpSp>
                    </wpg:wgp>
                  </a:graphicData>
                </a:graphic>
              </wp:inline>
            </w:drawing>
          </mc:Choice>
          <mc:Fallback>
            <w:pict>
              <v:group w14:anchorId="0FBE2588" id="Group 1" o:spid="_x0000_s1026" style="width:355.6pt;height:183.75pt;mso-position-horizontal-relative:char;mso-position-vertical-relative:line" coordsize="76771,39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">
                <v:shape id="Picture 89" o:spid="_x0000_s1027" type="#_x0000_t75" style="position:absolute;width:76771;height:39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">
                  <v:imagedata r:id="rId36" o:title=""/>
                </v:shape>
                <v:oval id="Oval 90" o:spid="_x0000_s1028" style="position:absolute;left:842;width:6286;height:4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" filled="f" strokecolor="#ff7500" strokeweight="2pt"/>
                <v:group id="Group 91" o:spid="_x0000_s1029" style="position:absolute;left:13986;top:3821;width:2851;height:1047" coordorigin="13986,3821" coordsize="6286,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line id="Straight Connector 92" o:spid="_x0000_s1030" style="position:absolute;flip:x y;visibility:visible;mso-wrap-style:square" from="13986,3881" to="20273,6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" strokecolor="red" strokeweight="1.5pt"/>
                  <v:line id="Straight Connector 93" o:spid="_x0000_s1031" style="position:absolute;flip:y;visibility:visible;mso-wrap-style:square" from="13986,3821" to="20273,6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" strokecolor="red" strokeweight="1.5pt"/>
                </v:group>
                <v:group id="Group 94" o:spid="_x0000_s1032" style="position:absolute;left:13986;top:6244;width:2851;height:1047" coordorigin="13986,6244" coordsize="6286,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line id="Straight Connector 95" o:spid="_x0000_s1033" style="position:absolute;flip:x y;visibility:visible;mso-wrap-style:square" from="13986,6304" to="20273,8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" strokecolor="red" strokeweight="1.5pt"/>
                  <v:line id="Straight Connector 96" o:spid="_x0000_s1034" style="position:absolute;flip:y;visibility:visible;mso-wrap-style:square" from="13986,6244" to="20273,8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" strokecolor="red" strokeweight="1.5pt"/>
                </v:group>
                <v:group id="Group 97" o:spid="_x0000_s1035" style="position:absolute;left:13986;top:18584;width:2851;height:1048" coordorigin="13986,18584" coordsize="6286,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line id="Straight Connector 98" o:spid="_x0000_s1036" style="position:absolute;flip:x y;visibility:visible;mso-wrap-style:square" from="13986,18644" to="20273,20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" strokecolor="red" strokeweight="1.5pt"/>
                  <v:line id="Straight Connector 99" o:spid="_x0000_s1037" style="position:absolute;flip:y;visibility:visible;mso-wrap-style:square" from="13986,18584" to="20273,208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" strokecolor="red" strokeweight="1.5pt"/>
                </v:group>
                <v:group id="Group 101" o:spid="_x0000_s1038" style="position:absolute;left:13986;top:21055;width:2851;height:1048" coordorigin="13986,21055" coordsize="6286,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line id="Straight Connector 104" o:spid="_x0000_s1039" style="position:absolute;flip:x y;visibility:visible;mso-wrap-style:square" from="13986,21115" to="20273,23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" strokecolor="red" strokeweight="1.5pt"/>
                  <v:line id="Straight Connector 106" o:spid="_x0000_s1040" style="position:absolute;flip:y;visibility:visible;mso-wrap-style:square" from="13986,21055" to="20273,23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" strokecolor="red" strokeweight="1.5pt"/>
                </v:group>
                <w10:anchorlock/>
              </v:group>
            </w:pict>
          </mc:Fallback>
        </mc:AlternateContent>
      </w:r>
    </w:p>
    <w:p w14:paraId="029C4A0D" w14:textId="7B12BCFA" w:rsidR="00A56049" w:rsidRDefault="00A56049" w:rsidP="00A56049">
      <w:pPr>
        <w:pStyle w:val="ListParagraph"/>
      </w:pPr>
    </w:p>
    <w:p w14:paraId="100FBFEA" w14:textId="391DD83A" w:rsidR="00A56049" w:rsidRDefault="00A56049" w:rsidP="00A56049">
      <w:pPr>
        <w:pStyle w:val="ListParagraph"/>
      </w:pPr>
    </w:p>
    <w:p w14:paraId="41201B06" w14:textId="312FF254" w:rsidR="00BE7E92" w:rsidRPr="00927DE9" w:rsidRDefault="00BE7E92" w:rsidP="00B82299">
      <w:pPr>
        <w:pStyle w:val="ListParagraph"/>
        <w:numPr>
          <w:ilvl w:val="0"/>
          <w:numId w:val="9"/>
        </w:numPr>
        <w:rPr>
          <w:highlight w:val="yellow"/>
        </w:rPr>
      </w:pPr>
      <w:r w:rsidRPr="00927DE9">
        <w:rPr>
          <w:highlight w:val="yellow"/>
        </w:rPr>
        <w:t>Repeat the beamwidth measurements and compare to the calculated values and to the N=8 values.</w:t>
      </w:r>
    </w:p>
    <w:tbl>
      <w:tblPr>
        <w:tblStyle w:val="ProjectScopeTable"/>
        <w:tblW w:w="5245" w:type="pct"/>
        <w:tblInd w:w="-5" w:type="dxa"/>
        <w:tblLook w:val="04A0" w:firstRow="1" w:lastRow="0" w:firstColumn="1" w:lastColumn="0" w:noHBand="0" w:noVBand="1"/>
        <w:tblDescription w:val="Table to enter Name, Title, and Date"/>
      </w:tblPr>
      <w:tblGrid>
        <w:gridCol w:w="946"/>
        <w:gridCol w:w="1667"/>
        <w:gridCol w:w="1350"/>
        <w:gridCol w:w="1350"/>
        <w:gridCol w:w="1350"/>
        <w:gridCol w:w="1440"/>
        <w:gridCol w:w="1705"/>
      </w:tblGrid>
      <w:tr w:rsidR="00C359D5" w14:paraId="2541C538" w14:textId="77777777" w:rsidTr="00C359D5">
        <w:trPr>
          <w:cnfStyle w:val="100000000000" w:firstRow="1" w:lastRow="0" w:firstColumn="0" w:lastColumn="0" w:oddVBand="0" w:evenVBand="0" w:oddHBand="0" w:evenHBand="0" w:firstRowFirstColumn="0" w:firstRowLastColumn="0" w:lastRowFirstColumn="0" w:lastRowLastColumn="0"/>
        </w:trPr>
        <w:tc>
          <w:tcPr>
            <w:tcW w:w="483" w:type="pct"/>
          </w:tcPr>
          <w:p w14:paraId="4DF5024B" w14:textId="77777777" w:rsidR="00C359D5" w:rsidRDefault="00C359D5" w:rsidP="009F7253">
            <w:pPr>
              <w:jc w:val="center"/>
            </w:pPr>
            <w:r>
              <w:t>N</w:t>
            </w:r>
          </w:p>
        </w:tc>
        <w:tc>
          <w:tcPr>
            <w:tcW w:w="850" w:type="pct"/>
          </w:tcPr>
          <w:p w14:paraId="4B65E1A5" w14:textId="77777777" w:rsidR="00C359D5" w:rsidRDefault="00C359D5" w:rsidP="009F7253">
            <w:pPr>
              <w:jc w:val="center"/>
            </w:pPr>
            <w:r>
              <w:t>Peak Amplitude (</w:t>
            </w:r>
            <w:proofErr w:type="spellStart"/>
            <w:r>
              <w:t>dBFS</w:t>
            </w:r>
            <w:proofErr w:type="spellEnd"/>
            <w:r>
              <w:t>)</w:t>
            </w:r>
          </w:p>
        </w:tc>
        <w:tc>
          <w:tcPr>
            <w:tcW w:w="688" w:type="pct"/>
          </w:tcPr>
          <w:p w14:paraId="1E8E4E16" w14:textId="77777777" w:rsidR="00C359D5" w:rsidRDefault="00C359D5" w:rsidP="009F7253">
            <w:pPr>
              <w:jc w:val="center"/>
              <w:rPr>
                <w:b w:val="0"/>
              </w:rPr>
            </w:pPr>
            <w:r>
              <w:t>HPBW (</w:t>
            </w:r>
            <w:r>
              <w:rPr>
                <w:rFonts w:ascii="Calibri" w:hAnsi="Calibri" w:cs="Calibri"/>
              </w:rPr>
              <w:t>°</w:t>
            </w:r>
            <w:r>
              <w:t>)</w:t>
            </w:r>
          </w:p>
          <w:p w14:paraId="54565EFC" w14:textId="77777777" w:rsidR="00C359D5" w:rsidRDefault="00C359D5" w:rsidP="009F7253">
            <w:pPr>
              <w:jc w:val="center"/>
            </w:pPr>
            <w:r w:rsidRPr="00474FDE">
              <w:rPr>
                <w:highlight w:val="yellow"/>
              </w:rPr>
              <w:t>Measured</w:t>
            </w:r>
          </w:p>
        </w:tc>
        <w:tc>
          <w:tcPr>
            <w:tcW w:w="688" w:type="pct"/>
          </w:tcPr>
          <w:p w14:paraId="1086BDD8" w14:textId="77777777" w:rsidR="00C359D5" w:rsidRDefault="00C359D5" w:rsidP="009F7253">
            <w:pPr>
              <w:jc w:val="center"/>
              <w:rPr>
                <w:b w:val="0"/>
              </w:rPr>
            </w:pPr>
            <w:r>
              <w:t>HPBW (</w:t>
            </w:r>
            <w:r>
              <w:rPr>
                <w:rFonts w:ascii="Calibri" w:hAnsi="Calibri" w:cs="Calibri"/>
              </w:rPr>
              <w:t>°</w:t>
            </w:r>
            <w:r>
              <w:t>)</w:t>
            </w:r>
          </w:p>
          <w:p w14:paraId="1C2DC836" w14:textId="77777777" w:rsidR="00C359D5" w:rsidRDefault="00C359D5" w:rsidP="009F7253">
            <w:pPr>
              <w:jc w:val="center"/>
            </w:pPr>
            <w:r>
              <w:t>Calculated</w:t>
            </w:r>
          </w:p>
        </w:tc>
        <w:tc>
          <w:tcPr>
            <w:tcW w:w="688" w:type="pct"/>
          </w:tcPr>
          <w:p w14:paraId="236670B3" w14:textId="77777777" w:rsidR="00C359D5" w:rsidRDefault="00C359D5" w:rsidP="009F7253">
            <w:pPr>
              <w:jc w:val="center"/>
              <w:rPr>
                <w:b w:val="0"/>
              </w:rPr>
            </w:pPr>
            <w:r>
              <w:t>FNBW (</w:t>
            </w:r>
            <w:r>
              <w:rPr>
                <w:rFonts w:ascii="Calibri" w:hAnsi="Calibri" w:cs="Calibri"/>
              </w:rPr>
              <w:t>°</w:t>
            </w:r>
            <w:r>
              <w:t>)</w:t>
            </w:r>
          </w:p>
          <w:p w14:paraId="2BFE3588" w14:textId="77777777" w:rsidR="00C359D5" w:rsidRDefault="00C359D5" w:rsidP="009F7253">
            <w:pPr>
              <w:jc w:val="center"/>
            </w:pPr>
            <w:r w:rsidRPr="00474FDE">
              <w:rPr>
                <w:highlight w:val="yellow"/>
              </w:rPr>
              <w:t>Measured</w:t>
            </w:r>
          </w:p>
        </w:tc>
        <w:tc>
          <w:tcPr>
            <w:tcW w:w="734" w:type="pct"/>
          </w:tcPr>
          <w:p w14:paraId="52586637" w14:textId="77777777" w:rsidR="00C359D5" w:rsidRDefault="00C359D5" w:rsidP="009F7253">
            <w:pPr>
              <w:jc w:val="center"/>
              <w:rPr>
                <w:b w:val="0"/>
              </w:rPr>
            </w:pPr>
            <w:r>
              <w:t>FNBW (</w:t>
            </w:r>
            <w:r>
              <w:rPr>
                <w:rFonts w:ascii="Calibri" w:hAnsi="Calibri" w:cs="Calibri"/>
              </w:rPr>
              <w:t>°</w:t>
            </w:r>
            <w:r>
              <w:t>)</w:t>
            </w:r>
          </w:p>
          <w:p w14:paraId="24563495" w14:textId="77777777" w:rsidR="00C359D5" w:rsidRDefault="00C359D5" w:rsidP="009F7253">
            <w:pPr>
              <w:jc w:val="center"/>
            </w:pPr>
            <w:r>
              <w:t>Calculated</w:t>
            </w:r>
          </w:p>
        </w:tc>
        <w:tc>
          <w:tcPr>
            <w:tcW w:w="870" w:type="pct"/>
          </w:tcPr>
          <w:p w14:paraId="1A2C017D" w14:textId="77777777" w:rsidR="00C359D5" w:rsidRDefault="00C359D5" w:rsidP="009F7253">
            <w:pPr>
              <w:jc w:val="center"/>
            </w:pPr>
            <w:r>
              <w:t>First Sidelobe Amplitude (</w:t>
            </w:r>
            <w:proofErr w:type="spellStart"/>
            <w:r>
              <w:t>dBc</w:t>
            </w:r>
            <w:proofErr w:type="spellEnd"/>
            <w:r>
              <w:t>)</w:t>
            </w:r>
          </w:p>
        </w:tc>
      </w:tr>
      <w:tr w:rsidR="00C359D5" w14:paraId="05839E9E" w14:textId="77777777" w:rsidTr="00C359D5">
        <w:tc>
          <w:tcPr>
            <w:tcW w:w="483" w:type="pct"/>
          </w:tcPr>
          <w:p w14:paraId="6737C0A5" w14:textId="77777777" w:rsidR="00C359D5" w:rsidRPr="00222566" w:rsidRDefault="00C359D5" w:rsidP="009F7253">
            <w:pPr>
              <w:jc w:val="center"/>
              <w:rPr>
                <w:b/>
                <w:bCs/>
              </w:rPr>
            </w:pPr>
            <w:r w:rsidRPr="00222566">
              <w:rPr>
                <w:b/>
                <w:bCs/>
              </w:rPr>
              <w:t>8</w:t>
            </w:r>
          </w:p>
        </w:tc>
        <w:tc>
          <w:tcPr>
            <w:tcW w:w="850" w:type="pct"/>
          </w:tcPr>
          <w:p w14:paraId="60E668D5" w14:textId="77777777" w:rsidR="00C359D5" w:rsidRPr="00222566" w:rsidRDefault="00C359D5" w:rsidP="009F7253">
            <w:pPr>
              <w:jc w:val="center"/>
              <w:rPr>
                <w:b/>
                <w:bCs/>
              </w:rPr>
            </w:pPr>
          </w:p>
        </w:tc>
        <w:tc>
          <w:tcPr>
            <w:tcW w:w="688" w:type="pct"/>
          </w:tcPr>
          <w:p w14:paraId="0250ACFE" w14:textId="77777777" w:rsidR="00C359D5" w:rsidRPr="00222566" w:rsidRDefault="00C359D5" w:rsidP="009F7253">
            <w:pPr>
              <w:jc w:val="center"/>
              <w:rPr>
                <w:b/>
                <w:bCs/>
              </w:rPr>
            </w:pPr>
          </w:p>
        </w:tc>
        <w:tc>
          <w:tcPr>
            <w:tcW w:w="688" w:type="pct"/>
          </w:tcPr>
          <w:p w14:paraId="6C09382E" w14:textId="5D41A6DA" w:rsidR="00C359D5" w:rsidRPr="00222566" w:rsidRDefault="00222566" w:rsidP="009F7253">
            <w:pPr>
              <w:jc w:val="center"/>
              <w:rPr>
                <w:b/>
                <w:bCs/>
              </w:rPr>
            </w:pPr>
            <w:r w:rsidRPr="00222566">
              <w:rPr>
                <w:b/>
                <w:bCs/>
              </w:rPr>
              <w:t>13</w:t>
            </w:r>
          </w:p>
        </w:tc>
        <w:tc>
          <w:tcPr>
            <w:tcW w:w="688" w:type="pct"/>
          </w:tcPr>
          <w:p w14:paraId="38BD277D" w14:textId="77777777" w:rsidR="00C359D5" w:rsidRPr="00222566" w:rsidRDefault="00C359D5" w:rsidP="009F7253">
            <w:pPr>
              <w:jc w:val="center"/>
              <w:rPr>
                <w:b/>
                <w:bCs/>
              </w:rPr>
            </w:pPr>
          </w:p>
        </w:tc>
        <w:tc>
          <w:tcPr>
            <w:tcW w:w="734" w:type="pct"/>
          </w:tcPr>
          <w:p w14:paraId="4BA0AAAB" w14:textId="493D719C" w:rsidR="00C359D5" w:rsidRPr="00222566" w:rsidRDefault="00222566" w:rsidP="009F7253">
            <w:pPr>
              <w:jc w:val="center"/>
              <w:rPr>
                <w:b/>
                <w:bCs/>
              </w:rPr>
            </w:pPr>
            <w:r w:rsidRPr="00222566">
              <w:rPr>
                <w:b/>
                <w:bCs/>
              </w:rPr>
              <w:t>30</w:t>
            </w:r>
          </w:p>
        </w:tc>
        <w:tc>
          <w:tcPr>
            <w:tcW w:w="870" w:type="pct"/>
          </w:tcPr>
          <w:p w14:paraId="6DC04E2A" w14:textId="77777777" w:rsidR="00C359D5" w:rsidRDefault="00C359D5" w:rsidP="009F7253">
            <w:pPr>
              <w:jc w:val="center"/>
            </w:pPr>
          </w:p>
        </w:tc>
      </w:tr>
      <w:tr w:rsidR="00C359D5" w14:paraId="0F5A703E" w14:textId="77777777" w:rsidTr="00C359D5">
        <w:tc>
          <w:tcPr>
            <w:tcW w:w="483" w:type="pct"/>
          </w:tcPr>
          <w:p w14:paraId="2568C288" w14:textId="60A35A39" w:rsidR="00C359D5" w:rsidRPr="00222566" w:rsidRDefault="00C359D5" w:rsidP="009F7253">
            <w:pPr>
              <w:jc w:val="center"/>
              <w:rPr>
                <w:b/>
                <w:bCs/>
              </w:rPr>
            </w:pPr>
            <w:r w:rsidRPr="00222566">
              <w:rPr>
                <w:b/>
                <w:bCs/>
              </w:rPr>
              <w:t>4</w:t>
            </w:r>
          </w:p>
        </w:tc>
        <w:tc>
          <w:tcPr>
            <w:tcW w:w="850" w:type="pct"/>
          </w:tcPr>
          <w:p w14:paraId="3EFB988C" w14:textId="77777777" w:rsidR="00C359D5" w:rsidRPr="00222566" w:rsidRDefault="00C359D5" w:rsidP="009F7253">
            <w:pPr>
              <w:jc w:val="center"/>
              <w:rPr>
                <w:b/>
                <w:bCs/>
              </w:rPr>
            </w:pPr>
          </w:p>
        </w:tc>
        <w:tc>
          <w:tcPr>
            <w:tcW w:w="688" w:type="pct"/>
          </w:tcPr>
          <w:p w14:paraId="55181517" w14:textId="77777777" w:rsidR="00C359D5" w:rsidRPr="00222566" w:rsidRDefault="00C359D5" w:rsidP="009F7253">
            <w:pPr>
              <w:jc w:val="center"/>
              <w:rPr>
                <w:b/>
                <w:bCs/>
              </w:rPr>
            </w:pPr>
          </w:p>
        </w:tc>
        <w:tc>
          <w:tcPr>
            <w:tcW w:w="688" w:type="pct"/>
          </w:tcPr>
          <w:p w14:paraId="17EDF238" w14:textId="5B0ED6CC" w:rsidR="00C359D5" w:rsidRPr="00222566" w:rsidRDefault="00313162" w:rsidP="009F7253">
            <w:pPr>
              <w:jc w:val="center"/>
              <w:rPr>
                <w:b/>
                <w:bCs/>
              </w:rPr>
            </w:pPr>
            <w:r>
              <w:rPr>
                <w:b/>
                <w:bCs/>
              </w:rPr>
              <w:t>27</w:t>
            </w:r>
          </w:p>
        </w:tc>
        <w:tc>
          <w:tcPr>
            <w:tcW w:w="688" w:type="pct"/>
          </w:tcPr>
          <w:p w14:paraId="1E72002C" w14:textId="77777777" w:rsidR="00C359D5" w:rsidRPr="00222566" w:rsidRDefault="00C359D5" w:rsidP="009F7253">
            <w:pPr>
              <w:jc w:val="center"/>
              <w:rPr>
                <w:b/>
                <w:bCs/>
              </w:rPr>
            </w:pPr>
          </w:p>
        </w:tc>
        <w:tc>
          <w:tcPr>
            <w:tcW w:w="734" w:type="pct"/>
          </w:tcPr>
          <w:p w14:paraId="167D69CF" w14:textId="07A2AAC8" w:rsidR="00C359D5" w:rsidRPr="00222566" w:rsidRDefault="00313162" w:rsidP="009F7253">
            <w:pPr>
              <w:jc w:val="center"/>
              <w:rPr>
                <w:b/>
                <w:bCs/>
              </w:rPr>
            </w:pPr>
            <w:r>
              <w:rPr>
                <w:b/>
                <w:bCs/>
              </w:rPr>
              <w:t>62</w:t>
            </w:r>
          </w:p>
        </w:tc>
        <w:tc>
          <w:tcPr>
            <w:tcW w:w="870" w:type="pct"/>
          </w:tcPr>
          <w:p w14:paraId="6450EB29" w14:textId="77777777" w:rsidR="00C359D5" w:rsidRDefault="00C359D5" w:rsidP="009F7253">
            <w:pPr>
              <w:jc w:val="center"/>
            </w:pPr>
          </w:p>
        </w:tc>
      </w:tr>
      <w:tr w:rsidR="00C359D5" w14:paraId="378CB021" w14:textId="77777777" w:rsidTr="00C359D5">
        <w:tc>
          <w:tcPr>
            <w:tcW w:w="483" w:type="pct"/>
          </w:tcPr>
          <w:p w14:paraId="1B90C707" w14:textId="75C919EA" w:rsidR="00C359D5" w:rsidRPr="00222566" w:rsidRDefault="00C359D5" w:rsidP="009F7253">
            <w:pPr>
              <w:jc w:val="center"/>
              <w:rPr>
                <w:b/>
                <w:bCs/>
              </w:rPr>
            </w:pPr>
            <w:r w:rsidRPr="00222566">
              <w:rPr>
                <w:b/>
                <w:bCs/>
              </w:rPr>
              <w:t>2</w:t>
            </w:r>
          </w:p>
        </w:tc>
        <w:tc>
          <w:tcPr>
            <w:tcW w:w="850" w:type="pct"/>
          </w:tcPr>
          <w:p w14:paraId="1C301C7B" w14:textId="77777777" w:rsidR="00C359D5" w:rsidRPr="00222566" w:rsidRDefault="00C359D5" w:rsidP="009F7253">
            <w:pPr>
              <w:jc w:val="center"/>
              <w:rPr>
                <w:b/>
                <w:bCs/>
              </w:rPr>
            </w:pPr>
          </w:p>
        </w:tc>
        <w:tc>
          <w:tcPr>
            <w:tcW w:w="688" w:type="pct"/>
          </w:tcPr>
          <w:p w14:paraId="7CC1525A" w14:textId="77777777" w:rsidR="00C359D5" w:rsidRPr="00222566" w:rsidRDefault="00C359D5" w:rsidP="009F7253">
            <w:pPr>
              <w:jc w:val="center"/>
              <w:rPr>
                <w:b/>
                <w:bCs/>
              </w:rPr>
            </w:pPr>
          </w:p>
        </w:tc>
        <w:tc>
          <w:tcPr>
            <w:tcW w:w="688" w:type="pct"/>
          </w:tcPr>
          <w:p w14:paraId="1F814554" w14:textId="3C3415F0" w:rsidR="00C359D5" w:rsidRPr="00222566" w:rsidRDefault="00313162" w:rsidP="009F7253">
            <w:pPr>
              <w:jc w:val="center"/>
              <w:rPr>
                <w:b/>
                <w:bCs/>
              </w:rPr>
            </w:pPr>
            <w:r>
              <w:rPr>
                <w:b/>
                <w:bCs/>
              </w:rPr>
              <w:t>62</w:t>
            </w:r>
          </w:p>
        </w:tc>
        <w:tc>
          <w:tcPr>
            <w:tcW w:w="688" w:type="pct"/>
          </w:tcPr>
          <w:p w14:paraId="3D4D5A18" w14:textId="77777777" w:rsidR="00C359D5" w:rsidRPr="00222566" w:rsidRDefault="00C359D5" w:rsidP="009F7253">
            <w:pPr>
              <w:jc w:val="center"/>
              <w:rPr>
                <w:b/>
                <w:bCs/>
              </w:rPr>
            </w:pPr>
          </w:p>
        </w:tc>
        <w:tc>
          <w:tcPr>
            <w:tcW w:w="734" w:type="pct"/>
          </w:tcPr>
          <w:p w14:paraId="5B86157F" w14:textId="561D853C" w:rsidR="00C359D5" w:rsidRPr="00222566" w:rsidRDefault="00313162" w:rsidP="009F7253">
            <w:pPr>
              <w:jc w:val="center"/>
              <w:rPr>
                <w:b/>
                <w:bCs/>
              </w:rPr>
            </w:pPr>
            <w:r>
              <w:rPr>
                <w:b/>
                <w:bCs/>
              </w:rPr>
              <w:t>180</w:t>
            </w:r>
          </w:p>
        </w:tc>
        <w:tc>
          <w:tcPr>
            <w:tcW w:w="870" w:type="pct"/>
          </w:tcPr>
          <w:p w14:paraId="41F38D9E" w14:textId="77777777" w:rsidR="00C359D5" w:rsidRDefault="00C359D5" w:rsidP="009F7253">
            <w:pPr>
              <w:jc w:val="center"/>
            </w:pPr>
          </w:p>
        </w:tc>
      </w:tr>
    </w:tbl>
    <w:p w14:paraId="639065C0" w14:textId="77777777" w:rsidR="00BE7E92" w:rsidRPr="00BE7E92" w:rsidRDefault="00BE7E92" w:rsidP="00DD75B2">
      <w:pPr>
        <w:pStyle w:val="ListParagraph"/>
      </w:pPr>
    </w:p>
    <w:p w14:paraId="00F9F3EF" w14:textId="50C087AD" w:rsidR="00A56049" w:rsidRDefault="00A56049" w:rsidP="00BE7E92">
      <w:pPr>
        <w:ind w:left="360"/>
      </w:pPr>
    </w:p>
    <w:p w14:paraId="0521CD0C" w14:textId="7CC3E6A0" w:rsidR="00381FCC" w:rsidRDefault="00381FCC" w:rsidP="00BE7E92">
      <w:pPr>
        <w:ind w:left="360"/>
      </w:pPr>
    </w:p>
    <w:p w14:paraId="7845B8AD" w14:textId="77777777" w:rsidR="00381FCC" w:rsidRDefault="00381FCC">
      <w:pPr>
        <w:rPr>
          <w:b/>
          <w:bCs/>
          <w:caps/>
          <w:color w:val="1F4E79" w:themeColor="accent1" w:themeShade="80"/>
          <w:sz w:val="28"/>
        </w:rPr>
      </w:pPr>
      <w:r>
        <w:br w:type="page"/>
      </w:r>
    </w:p>
    <w:p w14:paraId="233C678B" w14:textId="6549E574" w:rsidR="00381FCC" w:rsidRDefault="00381FCC" w:rsidP="00381FCC">
      <w:pPr>
        <w:pStyle w:val="Heading1"/>
      </w:pPr>
      <w:bookmarkStart w:id="22" w:name="_Toc106271047"/>
      <w:r>
        <w:lastRenderedPageBreak/>
        <w:t xml:space="preserve">Measuring the </w:t>
      </w:r>
      <w:r w:rsidR="006B768C">
        <w:t>A</w:t>
      </w:r>
      <w:r>
        <w:t xml:space="preserve">ctual </w:t>
      </w:r>
      <w:r w:rsidR="006B768C">
        <w:t>A</w:t>
      </w:r>
      <w:r>
        <w:t xml:space="preserve">ntenna </w:t>
      </w:r>
      <w:r w:rsidR="006B768C">
        <w:t>P</w:t>
      </w:r>
      <w:r>
        <w:t>attern</w:t>
      </w:r>
      <w:bookmarkEnd w:id="22"/>
    </w:p>
    <w:p w14:paraId="5F5D0661" w14:textId="77777777" w:rsidR="00381FCC" w:rsidRDefault="00381FCC" w:rsidP="00974566">
      <w:pPr>
        <w:pStyle w:val="Heading2"/>
        <w:numPr>
          <w:ilvl w:val="0"/>
          <w:numId w:val="21"/>
        </w:numPr>
      </w:pPr>
      <w:bookmarkStart w:id="23" w:name="_Toc106271048"/>
      <w:r>
        <w:t>Training Objective</w:t>
      </w:r>
      <w:bookmarkEnd w:id="23"/>
    </w:p>
    <w:tbl>
      <w:tblPr>
        <w:tblStyle w:val="TipTable"/>
        <w:tblW w:w="5000" w:type="pct"/>
        <w:tblLook w:val="04A0" w:firstRow="1" w:lastRow="0" w:firstColumn="1" w:lastColumn="0" w:noHBand="0" w:noVBand="1"/>
        <w:tblDescription w:val="Layout table"/>
      </w:tblPr>
      <w:tblGrid>
        <w:gridCol w:w="577"/>
        <w:gridCol w:w="8783"/>
      </w:tblGrid>
      <w:tr w:rsidR="00381FCC" w14:paraId="54B1A36A" w14:textId="77777777" w:rsidTr="009F7253">
        <w:tc>
          <w:tcPr>
            <w:cnfStyle w:val="001000000000" w:firstRow="0" w:lastRow="0" w:firstColumn="1" w:lastColumn="0" w:oddVBand="0" w:evenVBand="0" w:oddHBand="0" w:evenHBand="0" w:firstRowFirstColumn="0" w:firstRowLastColumn="0" w:lastRowFirstColumn="0" w:lastRowLastColumn="0"/>
            <w:tcW w:w="308" w:type="pct"/>
          </w:tcPr>
          <w:p w14:paraId="0ECAA1A4" w14:textId="77777777" w:rsidR="00381FCC" w:rsidRDefault="00381FCC" w:rsidP="009F7253">
            <w:r>
              <w:rPr>
                <w:noProof/>
                <w:lang w:eastAsia="en-US"/>
              </w:rPr>
              <mc:AlternateContent>
                <mc:Choice Requires="wpg">
                  <w:drawing>
                    <wp:inline distT="0" distB="0" distL="0" distR="0" wp14:anchorId="014EB6D9" wp14:editId="43C95569">
                      <wp:extent cx="141605" cy="141605"/>
                      <wp:effectExtent l="0" t="0" r="0" b="0"/>
                      <wp:docPr id="107"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08" name="Rectangle 108"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09"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66998C7C"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">
                      <v:rect id="Rectangle 108"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EA7C15C" w14:textId="02F68833" w:rsidR="00381FCC" w:rsidRDefault="00185B45" w:rsidP="009F7253">
            <w:pPr>
              <w:pStyle w:val="TipText"/>
              <w:cnfStyle w:val="000000000000" w:firstRow="0" w:lastRow="0" w:firstColumn="0" w:lastColumn="0" w:oddVBand="0" w:evenVBand="0" w:oddHBand="0" w:evenHBand="0" w:firstRowFirstColumn="0" w:firstRowLastColumn="0" w:lastRowFirstColumn="0" w:lastRowLastColumn="0"/>
            </w:pPr>
            <w:r w:rsidRPr="00185B45">
              <w:t xml:space="preserve">In this lab, we’ll make a simple measurement like what you would do in an antenna chamber.  It certainly won’t be perfect, but you’ll experience the process and then we’ll measure the sidelobe levels and see how they compare to the electrical scan method.   </w:t>
            </w:r>
          </w:p>
        </w:tc>
      </w:tr>
    </w:tbl>
    <w:p w14:paraId="3DD6EDCD" w14:textId="77777777" w:rsidR="00381FCC" w:rsidRDefault="00381FCC" w:rsidP="00381FCC"/>
    <w:p w14:paraId="4ED740D2" w14:textId="757A9113" w:rsidR="00185B45" w:rsidRDefault="00185B45" w:rsidP="00185B45">
      <w:pPr>
        <w:pStyle w:val="Heading2"/>
      </w:pPr>
      <w:bookmarkStart w:id="24" w:name="_Toc106271049"/>
      <w:r>
        <w:t>Instructions</w:t>
      </w:r>
      <w:bookmarkEnd w:id="24"/>
    </w:p>
    <w:p w14:paraId="06A69B2A" w14:textId="77777777" w:rsidR="007A5D49" w:rsidRPr="007A5D49" w:rsidRDefault="007A5D49" w:rsidP="00B82299">
      <w:pPr>
        <w:pStyle w:val="ListParagraph"/>
        <w:numPr>
          <w:ilvl w:val="0"/>
          <w:numId w:val="10"/>
        </w:numPr>
      </w:pPr>
      <w:r w:rsidRPr="007A5D49">
        <w:t>In the Phaser GUI, select “Lab 2: Array Factor”</w:t>
      </w:r>
    </w:p>
    <w:p w14:paraId="1F4E1106" w14:textId="2471C256" w:rsidR="00185B45" w:rsidRDefault="007A5D49" w:rsidP="00B82299">
      <w:pPr>
        <w:pStyle w:val="ListParagraph"/>
        <w:numPr>
          <w:ilvl w:val="0"/>
          <w:numId w:val="10"/>
        </w:numPr>
      </w:pPr>
      <w:r w:rsidRPr="007A5D49">
        <w:t xml:space="preserve">In the </w:t>
      </w:r>
      <w:r w:rsidR="00E11DF3">
        <w:t>“Config” tab</w:t>
      </w:r>
      <w:r w:rsidRPr="007A5D49">
        <w:t>, select “</w:t>
      </w:r>
      <w:r w:rsidR="00E11DF3">
        <w:t>Signal vs Time</w:t>
      </w:r>
      <w:r w:rsidRPr="007A5D49">
        <w:t>”</w:t>
      </w:r>
      <w:r w:rsidR="00E11DF3">
        <w:t xml:space="preserve"> from “Mode Selection”</w:t>
      </w:r>
      <w:r w:rsidR="009F6AFC">
        <w:t>.  This plots the peak amplitude vs time.</w:t>
      </w:r>
    </w:p>
    <w:p w14:paraId="4A3E72E3" w14:textId="75B157B1" w:rsidR="00D208A8" w:rsidRDefault="00D208A8" w:rsidP="00D208A8">
      <w:pPr>
        <w:pStyle w:val="ListParagraph"/>
      </w:pPr>
      <w:r w:rsidRPr="00D208A8">
        <w:rPr>
          <w:noProof/>
        </w:rPr>
        <mc:AlternateContent>
          <mc:Choice Requires="wpg">
            <w:drawing>
              <wp:inline distT="0" distB="0" distL="0" distR="0" wp14:anchorId="01B419E3" wp14:editId="148D2953">
                <wp:extent cx="4442346" cy="2279117"/>
                <wp:effectExtent l="0" t="0" r="0" b="26035"/>
                <wp:docPr id="110" name="Group 1"/>
                <wp:cNvGraphicFramePr/>
                <a:graphic xmlns:a="http://schemas.openxmlformats.org/drawingml/2006/main">
                  <a:graphicData uri="http://schemas.microsoft.com/office/word/2010/wordprocessingGroup">
                    <wpg:wgp>
                      <wpg:cNvGrpSpPr/>
                      <wpg:grpSpPr>
                        <a:xfrm>
                          <a:off x="0" y="0"/>
                          <a:ext cx="4442346" cy="2279117"/>
                          <a:chOff x="0" y="0"/>
                          <a:chExt cx="8129044" cy="4170921"/>
                        </a:xfrm>
                      </wpg:grpSpPr>
                      <pic:pic xmlns:pic="http://schemas.openxmlformats.org/drawingml/2006/picture">
                        <pic:nvPicPr>
                          <pic:cNvPr id="111" name="Picture 111"/>
                          <pic:cNvPicPr>
                            <a:picLocks noChangeAspect="1"/>
                          </pic:cNvPicPr>
                        </pic:nvPicPr>
                        <pic:blipFill>
                          <a:blip r:embed="rId37"/>
                          <a:stretch>
                            <a:fillRect/>
                          </a:stretch>
                        </pic:blipFill>
                        <pic:spPr>
                          <a:xfrm>
                            <a:off x="245706" y="0"/>
                            <a:ext cx="7883338" cy="4077589"/>
                          </a:xfrm>
                          <a:prstGeom prst="rect">
                            <a:avLst/>
                          </a:prstGeom>
                        </pic:spPr>
                      </pic:pic>
                      <wps:wsp>
                        <wps:cNvPr id="112" name="Oval 112"/>
                        <wps:cNvSpPr/>
                        <wps:spPr>
                          <a:xfrm>
                            <a:off x="2469502" y="3738771"/>
                            <a:ext cx="1857375" cy="432150"/>
                          </a:xfrm>
                          <a:prstGeom prst="ellipse">
                            <a:avLst/>
                          </a:prstGeom>
                          <a:noFill/>
                          <a:ln/>
                        </wps:spPr>
                        <wps:style>
                          <a:lnRef idx="2">
                            <a:schemeClr val="accent6"/>
                          </a:lnRef>
                          <a:fillRef idx="1">
                            <a:schemeClr val="lt1"/>
                          </a:fillRef>
                          <a:effectRef idx="0">
                            <a:schemeClr val="accent6"/>
                          </a:effectRef>
                          <a:fontRef idx="minor">
                            <a:schemeClr val="dk1"/>
                          </a:fontRef>
                        </wps:style>
                        <wps:bodyPr rtlCol="0" anchor="ctr"/>
                      </wps:wsp>
                      <wps:wsp>
                        <wps:cNvPr id="113" name="Oval 113"/>
                        <wps:cNvSpPr/>
                        <wps:spPr>
                          <a:xfrm>
                            <a:off x="0" y="1765290"/>
                            <a:ext cx="1857375" cy="432150"/>
                          </a:xfrm>
                          <a:prstGeom prst="ellipse">
                            <a:avLst/>
                          </a:prstGeom>
                          <a:noFill/>
                          <a:ln/>
                        </wps:spPr>
                        <wps:style>
                          <a:lnRef idx="2">
                            <a:schemeClr val="accent6"/>
                          </a:lnRef>
                          <a:fillRef idx="1">
                            <a:schemeClr val="lt1"/>
                          </a:fillRef>
                          <a:effectRef idx="0">
                            <a:schemeClr val="accent6"/>
                          </a:effectRef>
                          <a:fontRef idx="minor">
                            <a:schemeClr val="dk1"/>
                          </a:fontRef>
                        </wps:style>
                        <wps:bodyPr rtlCol="0" anchor="ctr"/>
                      </wps:wsp>
                    </wpg:wgp>
                  </a:graphicData>
                </a:graphic>
              </wp:inline>
            </w:drawing>
          </mc:Choice>
          <mc:Fallback>
            <w:pict>
              <v:group w14:anchorId="0F117B94" id="Group 1" o:spid="_x0000_s1026" style="width:349.8pt;height:179.45pt;mso-position-horizontal-relative:char;mso-position-vertical-relative:line" coordsize="81290,417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">
                <v:shape id="Picture 111" o:spid="_x0000_s1027" type="#_x0000_t75" style="position:absolute;left:2457;width:78833;height:40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">
                  <v:imagedata r:id="rId38" o:title=""/>
                </v:shape>
                <v:oval id="Oval 112" o:spid="_x0000_s1028" style="position:absolute;left:24695;top:37387;width:18573;height:4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" filled="f" strokecolor="#f3533f [3209]" strokeweight="1pt">
                  <v:stroke joinstyle="miter"/>
                </v:oval>
                <v:oval id="Oval 113" o:spid="_x0000_s1029" style="position:absolute;top:17652;width:18573;height:4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" filled="f" strokecolor="#f3533f [3209]" strokeweight="1pt">
                  <v:stroke joinstyle="miter"/>
                </v:oval>
                <w10:anchorlock/>
              </v:group>
            </w:pict>
          </mc:Fallback>
        </mc:AlternateContent>
      </w:r>
    </w:p>
    <w:p w14:paraId="31B9BA9C" w14:textId="16FBA68A" w:rsidR="008679DA" w:rsidRDefault="008679DA" w:rsidP="00B82299">
      <w:pPr>
        <w:numPr>
          <w:ilvl w:val="0"/>
          <w:numId w:val="10"/>
        </w:numPr>
      </w:pPr>
      <w:r w:rsidRPr="008679DA">
        <w:t>Now rotate the HB100 in a radius around the Phaser board –keep the HB100 pointed at Phaser!</w:t>
      </w:r>
    </w:p>
    <w:p w14:paraId="6859CDF1" w14:textId="4662494A" w:rsidR="008679DA" w:rsidRPr="008679DA" w:rsidRDefault="000D70C5" w:rsidP="00E00D2E">
      <w:pPr>
        <w:ind w:left="720"/>
      </w:pPr>
      <w:r>
        <w:rPr>
          <w:noProof/>
        </w:rPr>
        <w:drawing>
          <wp:inline distT="0" distB="0" distL="0" distR="0" wp14:anchorId="2D74A258" wp14:editId="6AE39375">
            <wp:extent cx="3367133" cy="1828800"/>
            <wp:effectExtent l="0" t="0" r="508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3194" t="13824"/>
                    <a:stretch/>
                  </pic:blipFill>
                  <pic:spPr bwMode="auto">
                    <a:xfrm>
                      <a:off x="0" y="0"/>
                      <a:ext cx="3373076" cy="1832028"/>
                    </a:xfrm>
                    <a:prstGeom prst="rect">
                      <a:avLst/>
                    </a:prstGeom>
                    <a:noFill/>
                    <a:ln>
                      <a:noFill/>
                    </a:ln>
                    <a:extLst>
                      <a:ext uri="{53640926-AAD7-44D8-BBD7-CCE9431645EC}">
                        <a14:shadowObscured xmlns:a14="http://schemas.microsoft.com/office/drawing/2010/main"/>
                      </a:ext>
                    </a:extLst>
                  </pic:spPr>
                </pic:pic>
              </a:graphicData>
            </a:graphic>
          </wp:inline>
        </w:drawing>
      </w:r>
    </w:p>
    <w:p w14:paraId="1AD9B01B" w14:textId="0765CBF2" w:rsidR="008679DA" w:rsidRDefault="008679DA" w:rsidP="00B82299">
      <w:pPr>
        <w:numPr>
          <w:ilvl w:val="0"/>
          <w:numId w:val="10"/>
        </w:numPr>
      </w:pPr>
      <w:r w:rsidRPr="008679DA">
        <w:t>Start at the left position (-90 deg), and move around to the right position (+90 deg)</w:t>
      </w:r>
    </w:p>
    <w:p w14:paraId="6C40A4C8" w14:textId="7E239676" w:rsidR="008679DA" w:rsidRPr="008679DA" w:rsidRDefault="008679DA" w:rsidP="00B82299">
      <w:pPr>
        <w:numPr>
          <w:ilvl w:val="0"/>
          <w:numId w:val="10"/>
        </w:numPr>
      </w:pPr>
      <w:r w:rsidRPr="008679DA">
        <w:t>Keep a smooth, consistent speed!</w:t>
      </w:r>
    </w:p>
    <w:p w14:paraId="6A30168D" w14:textId="36E0F548" w:rsidR="008679DA" w:rsidRPr="008679DA" w:rsidRDefault="008679DA" w:rsidP="00B82299">
      <w:pPr>
        <w:numPr>
          <w:ilvl w:val="0"/>
          <w:numId w:val="10"/>
        </w:numPr>
      </w:pPr>
      <w:r w:rsidRPr="008679DA">
        <w:t>Practice a few times, then try time it so that one smooth rotation covers the entire graph span</w:t>
      </w:r>
    </w:p>
    <w:p w14:paraId="501DD924" w14:textId="3BB37AC9" w:rsidR="008679DA" w:rsidRPr="008679DA" w:rsidRDefault="008679DA" w:rsidP="00B82299">
      <w:pPr>
        <w:numPr>
          <w:ilvl w:val="0"/>
          <w:numId w:val="10"/>
        </w:numPr>
      </w:pPr>
      <w:r w:rsidRPr="008679DA">
        <w:t>With practice, it may look like this:</w:t>
      </w:r>
    </w:p>
    <w:p w14:paraId="46D8FE1F" w14:textId="12017EAD" w:rsidR="008679DA" w:rsidRDefault="00E00D2E" w:rsidP="00E00D2E">
      <w:pPr>
        <w:ind w:left="720"/>
      </w:pPr>
      <w:r w:rsidRPr="00E00D2E">
        <w:rPr>
          <w:noProof/>
        </w:rPr>
        <w:lastRenderedPageBreak/>
        <w:drawing>
          <wp:inline distT="0" distB="0" distL="0" distR="0" wp14:anchorId="432E7A0A" wp14:editId="473169DA">
            <wp:extent cx="5311140" cy="1807534"/>
            <wp:effectExtent l="0" t="0" r="3810" b="2540"/>
            <wp:docPr id="114" name="Picture 25">
              <a:extLst xmlns:a="http://schemas.openxmlformats.org/drawingml/2006/main">
                <a:ext uri="{FF2B5EF4-FFF2-40B4-BE49-F238E27FC236}">
                  <a16:creationId xmlns:a16="http://schemas.microsoft.com/office/drawing/2014/main" id="{E9D5A7F0-26D2-4673-A922-E085CC1ED4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E9D5A7F0-26D2-4673-A922-E085CC1ED455}"/>
                        </a:ext>
                      </a:extLst>
                    </pic:cNvPr>
                    <pic:cNvPicPr>
                      <a:picLocks noChangeAspect="1"/>
                    </pic:cNvPicPr>
                  </pic:nvPicPr>
                  <pic:blipFill rotWithShape="1">
                    <a:blip r:embed="rId40"/>
                    <a:srcRect b="5242"/>
                    <a:stretch/>
                  </pic:blipFill>
                  <pic:spPr bwMode="auto">
                    <a:xfrm>
                      <a:off x="0" y="0"/>
                      <a:ext cx="5311421" cy="1807630"/>
                    </a:xfrm>
                    <a:prstGeom prst="rect">
                      <a:avLst/>
                    </a:prstGeom>
                    <a:ln>
                      <a:noFill/>
                    </a:ln>
                    <a:extLst>
                      <a:ext uri="{53640926-AAD7-44D8-BBD7-CCE9431645EC}">
                        <a14:shadowObscured xmlns:a14="http://schemas.microsoft.com/office/drawing/2010/main"/>
                      </a:ext>
                    </a:extLst>
                  </pic:spPr>
                </pic:pic>
              </a:graphicData>
            </a:graphic>
          </wp:inline>
        </w:drawing>
      </w:r>
    </w:p>
    <w:p w14:paraId="5E657E26" w14:textId="394DB3C7" w:rsidR="00CE1F97" w:rsidRDefault="00CE1F97" w:rsidP="00E00D2E">
      <w:pPr>
        <w:ind w:left="720"/>
      </w:pPr>
    </w:p>
    <w:p w14:paraId="2085C93E" w14:textId="06C7D579" w:rsidR="0047439A" w:rsidRDefault="004763D1" w:rsidP="0020173E">
      <w:pPr>
        <w:numPr>
          <w:ilvl w:val="0"/>
          <w:numId w:val="10"/>
        </w:numPr>
      </w:pPr>
      <w:r w:rsidRPr="004763D1">
        <w:t>Ok, so we can’t really get angular measurements from this (we can never rotate it perfectly)</w:t>
      </w:r>
      <w:r w:rsidR="0020173E">
        <w:t xml:space="preserve">.  </w:t>
      </w:r>
      <w:r w:rsidRPr="004763D1">
        <w:t>But we can get accurate lobe amplitudes</w:t>
      </w:r>
      <w:r w:rsidR="0047439A">
        <w:t xml:space="preserve">.  </w:t>
      </w:r>
      <w:r w:rsidR="0047439A" w:rsidRPr="00206BD2">
        <w:rPr>
          <w:highlight w:val="yellow"/>
        </w:rPr>
        <w:t>Compare these amplitudes to your earlier measurements.  How close are they?</w:t>
      </w:r>
    </w:p>
    <w:p w14:paraId="2C3450F1" w14:textId="77777777" w:rsidR="00B81F4A" w:rsidRPr="0047439A" w:rsidRDefault="00B81F4A" w:rsidP="00B81F4A">
      <w:pPr>
        <w:pStyle w:val="ListParagraph"/>
      </w:pPr>
    </w:p>
    <w:p w14:paraId="23F1755B" w14:textId="62F75D9C" w:rsidR="004763D1" w:rsidRPr="00206BD2" w:rsidRDefault="0047439A" w:rsidP="00B82299">
      <w:pPr>
        <w:pStyle w:val="ListParagraph"/>
        <w:numPr>
          <w:ilvl w:val="0"/>
          <w:numId w:val="10"/>
        </w:numPr>
        <w:rPr>
          <w:highlight w:val="yellow"/>
        </w:rPr>
      </w:pPr>
      <w:r w:rsidRPr="00206BD2">
        <w:rPr>
          <w:highlight w:val="yellow"/>
        </w:rPr>
        <w:t>Repeat the process, but change the “Steering Angle” from 0 deg to 30 deg</w:t>
      </w:r>
    </w:p>
    <w:p w14:paraId="09CC8A9E" w14:textId="0A4D7A00" w:rsidR="006C720B" w:rsidRDefault="006C720B">
      <w:pPr>
        <w:pStyle w:val="Heading1"/>
      </w:pPr>
    </w:p>
    <w:p w14:paraId="5D919017" w14:textId="77777777" w:rsidR="00473903" w:rsidRDefault="00473903">
      <w:pPr>
        <w:rPr>
          <w:b/>
          <w:bCs/>
          <w:caps/>
          <w:color w:val="1F4E79" w:themeColor="accent1" w:themeShade="80"/>
          <w:sz w:val="28"/>
        </w:rPr>
      </w:pPr>
      <w:r>
        <w:br w:type="page"/>
      </w:r>
    </w:p>
    <w:p w14:paraId="33BDB029" w14:textId="57A4BCB4" w:rsidR="00473903" w:rsidRDefault="005049F9" w:rsidP="00473903">
      <w:pPr>
        <w:pStyle w:val="Heading1"/>
      </w:pPr>
      <w:bookmarkStart w:id="25" w:name="_Toc106271050"/>
      <w:r>
        <w:lastRenderedPageBreak/>
        <w:t xml:space="preserve">Sidelobes and </w:t>
      </w:r>
      <w:r w:rsidR="006B768C">
        <w:t>T</w:t>
      </w:r>
      <w:r>
        <w:t>apering</w:t>
      </w:r>
      <w:bookmarkEnd w:id="25"/>
    </w:p>
    <w:p w14:paraId="0F1BE79E" w14:textId="77777777" w:rsidR="00473903" w:rsidRDefault="00473903" w:rsidP="00974566">
      <w:pPr>
        <w:pStyle w:val="Heading2"/>
        <w:numPr>
          <w:ilvl w:val="0"/>
          <w:numId w:val="20"/>
        </w:numPr>
      </w:pPr>
      <w:bookmarkStart w:id="26" w:name="_Toc106271051"/>
      <w:r>
        <w:t>Training Objective</w:t>
      </w:r>
      <w:bookmarkEnd w:id="26"/>
    </w:p>
    <w:tbl>
      <w:tblPr>
        <w:tblStyle w:val="TipTable"/>
        <w:tblW w:w="5000" w:type="pct"/>
        <w:tblLook w:val="04A0" w:firstRow="1" w:lastRow="0" w:firstColumn="1" w:lastColumn="0" w:noHBand="0" w:noVBand="1"/>
        <w:tblDescription w:val="Layout table"/>
      </w:tblPr>
      <w:tblGrid>
        <w:gridCol w:w="577"/>
        <w:gridCol w:w="8783"/>
      </w:tblGrid>
      <w:tr w:rsidR="00473903" w14:paraId="4FDE0202" w14:textId="77777777" w:rsidTr="009F7253">
        <w:tc>
          <w:tcPr>
            <w:cnfStyle w:val="001000000000" w:firstRow="0" w:lastRow="0" w:firstColumn="1" w:lastColumn="0" w:oddVBand="0" w:evenVBand="0" w:oddHBand="0" w:evenHBand="0" w:firstRowFirstColumn="0" w:firstRowLastColumn="0" w:lastRowFirstColumn="0" w:lastRowLastColumn="0"/>
            <w:tcW w:w="308" w:type="pct"/>
          </w:tcPr>
          <w:p w14:paraId="3C916041" w14:textId="77777777" w:rsidR="00473903" w:rsidRDefault="00473903" w:rsidP="009F7253">
            <w:r>
              <w:rPr>
                <w:noProof/>
                <w:lang w:eastAsia="en-US"/>
              </w:rPr>
              <mc:AlternateContent>
                <mc:Choice Requires="wpg">
                  <w:drawing>
                    <wp:inline distT="0" distB="0" distL="0" distR="0" wp14:anchorId="027EC9F0" wp14:editId="55159B48">
                      <wp:extent cx="141605" cy="141605"/>
                      <wp:effectExtent l="0" t="0" r="0" b="0"/>
                      <wp:docPr id="12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30" name="Rectangle 130"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33"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4E49EDA"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">
                      <v:rect id="Rectangle 130"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30267EDF" w14:textId="3BE7F0A0" w:rsidR="00473903" w:rsidRDefault="00C24484" w:rsidP="009F7253">
            <w:pPr>
              <w:pStyle w:val="TipText"/>
              <w:cnfStyle w:val="000000000000" w:firstRow="0" w:lastRow="0" w:firstColumn="0" w:lastColumn="0" w:oddVBand="0" w:evenVBand="0" w:oddHBand="0" w:evenHBand="0" w:firstRowFirstColumn="0" w:firstRowLastColumn="0" w:lastRowFirstColumn="0" w:lastRowLastColumn="0"/>
            </w:pPr>
            <w:r w:rsidRPr="00C24484">
              <w:t xml:space="preserve">In this lab, we’ll observe the side lobe amplitudes as we reduce the gain of the antenna elements at the edge of the array.  </w:t>
            </w:r>
          </w:p>
        </w:tc>
      </w:tr>
    </w:tbl>
    <w:p w14:paraId="12FFEE21" w14:textId="77777777" w:rsidR="00473903" w:rsidRDefault="00473903" w:rsidP="00473903"/>
    <w:p w14:paraId="594E1A3B" w14:textId="14F50C69" w:rsidR="0047439A" w:rsidRDefault="00473903" w:rsidP="00473903">
      <w:r>
        <w:t>Recall th</w:t>
      </w:r>
      <w:r w:rsidR="00720183">
        <w:t>e impact to the sidelobe gain when we “window” or “taper” an array:</w:t>
      </w:r>
    </w:p>
    <w:p w14:paraId="17E9D25E" w14:textId="60FDF64A" w:rsidR="000368EA" w:rsidRPr="0047439A" w:rsidRDefault="000368EA" w:rsidP="00CE0AA0">
      <w:pPr>
        <w:jc w:val="center"/>
      </w:pPr>
      <w:r w:rsidRPr="000368EA">
        <w:rPr>
          <w:noProof/>
        </w:rPr>
        <w:drawing>
          <wp:inline distT="0" distB="0" distL="0" distR="0" wp14:anchorId="09DE64D4" wp14:editId="6433F402">
            <wp:extent cx="4295554" cy="2588805"/>
            <wp:effectExtent l="0" t="0" r="0" b="254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43232" cy="2617539"/>
                    </a:xfrm>
                    <a:prstGeom prst="rect">
                      <a:avLst/>
                    </a:prstGeom>
                  </pic:spPr>
                </pic:pic>
              </a:graphicData>
            </a:graphic>
          </wp:inline>
        </w:drawing>
      </w:r>
    </w:p>
    <w:p w14:paraId="080E3251" w14:textId="77054535" w:rsidR="006C720B" w:rsidRDefault="00187F5D" w:rsidP="00187F5D">
      <w:pPr>
        <w:pStyle w:val="Heading2"/>
      </w:pPr>
      <w:bookmarkStart w:id="27" w:name="_Toc106271052"/>
      <w:r>
        <w:t>Instructions</w:t>
      </w:r>
      <w:bookmarkEnd w:id="27"/>
    </w:p>
    <w:p w14:paraId="6EE3A236" w14:textId="6E430110" w:rsidR="00A24BDC" w:rsidRDefault="00A24BDC" w:rsidP="00B82299">
      <w:pPr>
        <w:pStyle w:val="ListParagraph"/>
        <w:numPr>
          <w:ilvl w:val="0"/>
          <w:numId w:val="11"/>
        </w:numPr>
      </w:pPr>
      <w:r w:rsidRPr="00A24BDC">
        <w:t>In the Phaser GUI, select “Lab 3: Tapering”</w:t>
      </w:r>
    </w:p>
    <w:p w14:paraId="6FFB7461" w14:textId="5D13138F" w:rsidR="00A24BDC" w:rsidRPr="00A24BDC" w:rsidRDefault="003227AD" w:rsidP="003227AD">
      <w:pPr>
        <w:pStyle w:val="ListParagraph"/>
      </w:pPr>
      <w:r w:rsidRPr="003227AD">
        <w:rPr>
          <w:noProof/>
        </w:rPr>
        <mc:AlternateContent>
          <mc:Choice Requires="wpg">
            <w:drawing>
              <wp:inline distT="0" distB="0" distL="0" distR="0" wp14:anchorId="51858335" wp14:editId="212B4282">
                <wp:extent cx="3687350" cy="1972889"/>
                <wp:effectExtent l="0" t="0" r="8890" b="27940"/>
                <wp:docPr id="139" name="Group 1"/>
                <wp:cNvGraphicFramePr/>
                <a:graphic xmlns:a="http://schemas.openxmlformats.org/drawingml/2006/main">
                  <a:graphicData uri="http://schemas.microsoft.com/office/word/2010/wordprocessingGroup">
                    <wpg:wgp>
                      <wpg:cNvGrpSpPr/>
                      <wpg:grpSpPr>
                        <a:xfrm>
                          <a:off x="0" y="0"/>
                          <a:ext cx="3687350" cy="1972889"/>
                          <a:chOff x="0" y="0"/>
                          <a:chExt cx="7529557" cy="4029071"/>
                        </a:xfrm>
                      </wpg:grpSpPr>
                      <pic:pic xmlns:pic="http://schemas.openxmlformats.org/drawingml/2006/picture">
                        <pic:nvPicPr>
                          <pic:cNvPr id="140" name="Picture 140"/>
                          <pic:cNvPicPr>
                            <a:picLocks noChangeAspect="1"/>
                          </pic:cNvPicPr>
                        </pic:nvPicPr>
                        <pic:blipFill>
                          <a:blip r:embed="rId42"/>
                          <a:stretch>
                            <a:fillRect/>
                          </a:stretch>
                        </pic:blipFill>
                        <pic:spPr>
                          <a:xfrm>
                            <a:off x="0" y="0"/>
                            <a:ext cx="7529557" cy="3899319"/>
                          </a:xfrm>
                          <a:prstGeom prst="rect">
                            <a:avLst/>
                          </a:prstGeom>
                        </pic:spPr>
                      </pic:pic>
                      <wps:wsp>
                        <wps:cNvPr id="141" name="Oval 141"/>
                        <wps:cNvSpPr/>
                        <wps:spPr>
                          <a:xfrm>
                            <a:off x="2114550" y="3596921"/>
                            <a:ext cx="1857375" cy="432150"/>
                          </a:xfrm>
                          <a:prstGeom prst="ellipse">
                            <a:avLst/>
                          </a:prstGeom>
                          <a:noFill/>
                          <a:ln/>
                        </wps:spPr>
                        <wps:style>
                          <a:lnRef idx="2">
                            <a:schemeClr val="accent6"/>
                          </a:lnRef>
                          <a:fillRef idx="1">
                            <a:schemeClr val="lt1"/>
                          </a:fillRef>
                          <a:effectRef idx="0">
                            <a:schemeClr val="accent6"/>
                          </a:effectRef>
                          <a:fontRef idx="minor">
                            <a:schemeClr val="dk1"/>
                          </a:fontRef>
                        </wps:style>
                        <wps:bodyPr rtlCol="0" anchor="ctr"/>
                      </wps:wsp>
                    </wpg:wgp>
                  </a:graphicData>
                </a:graphic>
              </wp:inline>
            </w:drawing>
          </mc:Choice>
          <mc:Fallback>
            <w:pict>
              <v:group w14:anchorId="4F391485" id="Group 1" o:spid="_x0000_s1026" style="width:290.35pt;height:155.35pt;mso-position-horizontal-relative:char;mso-position-vertical-relative:line" coordsize="75295,40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">
                <v:shape id="Picture 140" o:spid="_x0000_s1027" type="#_x0000_t75" style="position:absolute;width:75295;height:38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">
                  <v:imagedata r:id="rId43" o:title=""/>
                </v:shape>
                <v:oval id="Oval 141" o:spid="_x0000_s1028" style="position:absolute;left:21145;top:35969;width:18574;height:4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" filled="f" strokecolor="#f3533f [3209]" strokeweight="1pt">
                  <v:stroke joinstyle="miter"/>
                </v:oval>
                <w10:anchorlock/>
              </v:group>
            </w:pict>
          </mc:Fallback>
        </mc:AlternateContent>
      </w:r>
    </w:p>
    <w:p w14:paraId="152B988E" w14:textId="44EB697F" w:rsidR="00A24BDC" w:rsidRDefault="00A24BDC" w:rsidP="00B82299">
      <w:pPr>
        <w:pStyle w:val="ListParagraph"/>
        <w:numPr>
          <w:ilvl w:val="0"/>
          <w:numId w:val="11"/>
        </w:numPr>
      </w:pPr>
      <w:r w:rsidRPr="00A24BDC">
        <w:t xml:space="preserve">Press “Copy Plot to Memory”, then try one of the tapering </w:t>
      </w:r>
      <w:proofErr w:type="gramStart"/>
      <w:r w:rsidRPr="00A24BDC">
        <w:t>profile</w:t>
      </w:r>
      <w:proofErr w:type="gramEnd"/>
      <w:r w:rsidRPr="00A24BDC">
        <w:t xml:space="preserve"> buttons.  </w:t>
      </w:r>
    </w:p>
    <w:p w14:paraId="163B137E" w14:textId="77777777" w:rsidR="00A24BDC" w:rsidRPr="00A24BDC" w:rsidRDefault="00A24BDC" w:rsidP="003957E2">
      <w:pPr>
        <w:pStyle w:val="ListParagraph"/>
      </w:pPr>
    </w:p>
    <w:p w14:paraId="201F8230" w14:textId="1D8C1EC6" w:rsidR="003957E2" w:rsidRPr="00206BD2" w:rsidRDefault="00A24BDC" w:rsidP="00B82299">
      <w:pPr>
        <w:pStyle w:val="ListParagraph"/>
        <w:numPr>
          <w:ilvl w:val="0"/>
          <w:numId w:val="11"/>
        </w:numPr>
        <w:rPr>
          <w:highlight w:val="yellow"/>
        </w:rPr>
      </w:pPr>
      <w:r w:rsidRPr="00206BD2">
        <w:rPr>
          <w:highlight w:val="yellow"/>
        </w:rPr>
        <w:t xml:space="preserve">What is the impact to sidelobe level, beamwidth, and peak gain?  </w:t>
      </w:r>
    </w:p>
    <w:p w14:paraId="4E033314" w14:textId="77777777" w:rsidR="003957E2" w:rsidRDefault="003957E2" w:rsidP="003957E2">
      <w:pPr>
        <w:pStyle w:val="ListParagraph"/>
      </w:pPr>
    </w:p>
    <w:p w14:paraId="203CE6A9" w14:textId="26A1AB95" w:rsidR="00187F5D" w:rsidRPr="00206BD2" w:rsidRDefault="00A24BDC" w:rsidP="00B82299">
      <w:pPr>
        <w:pStyle w:val="ListParagraph"/>
        <w:numPr>
          <w:ilvl w:val="0"/>
          <w:numId w:val="11"/>
        </w:numPr>
        <w:rPr>
          <w:highlight w:val="yellow"/>
        </w:rPr>
      </w:pPr>
      <w:r w:rsidRPr="00206BD2">
        <w:rPr>
          <w:highlight w:val="yellow"/>
        </w:rPr>
        <w:t>Select “Symmetric Taper” and invent your own profile!  Can you make a “better” taper</w:t>
      </w:r>
      <w:r w:rsidR="003957E2" w:rsidRPr="00206BD2">
        <w:rPr>
          <w:highlight w:val="yellow"/>
        </w:rPr>
        <w:t>?</w:t>
      </w:r>
    </w:p>
    <w:p w14:paraId="482481E8" w14:textId="7A05AAA9" w:rsidR="003957E2" w:rsidRDefault="000A72CD" w:rsidP="003957E2">
      <w:pPr>
        <w:pStyle w:val="Heading1"/>
      </w:pPr>
      <w:bookmarkStart w:id="28" w:name="_Toc106271053"/>
      <w:r>
        <w:lastRenderedPageBreak/>
        <w:t>Grating Lobes</w:t>
      </w:r>
      <w:bookmarkEnd w:id="28"/>
    </w:p>
    <w:p w14:paraId="3B988157" w14:textId="77777777" w:rsidR="003957E2" w:rsidRDefault="003957E2" w:rsidP="00974566">
      <w:pPr>
        <w:pStyle w:val="Heading2"/>
        <w:numPr>
          <w:ilvl w:val="0"/>
          <w:numId w:val="19"/>
        </w:numPr>
      </w:pPr>
      <w:bookmarkStart w:id="29" w:name="_Toc106271054"/>
      <w:r>
        <w:t>Training Objective</w:t>
      </w:r>
      <w:bookmarkEnd w:id="29"/>
    </w:p>
    <w:tbl>
      <w:tblPr>
        <w:tblStyle w:val="TipTable"/>
        <w:tblW w:w="5000" w:type="pct"/>
        <w:tblLook w:val="04A0" w:firstRow="1" w:lastRow="0" w:firstColumn="1" w:lastColumn="0" w:noHBand="0" w:noVBand="1"/>
        <w:tblDescription w:val="Layout table"/>
      </w:tblPr>
      <w:tblGrid>
        <w:gridCol w:w="577"/>
        <w:gridCol w:w="8783"/>
      </w:tblGrid>
      <w:tr w:rsidR="003957E2" w14:paraId="20A2DC0A" w14:textId="77777777" w:rsidTr="009F7253">
        <w:tc>
          <w:tcPr>
            <w:cnfStyle w:val="001000000000" w:firstRow="0" w:lastRow="0" w:firstColumn="1" w:lastColumn="0" w:oddVBand="0" w:evenVBand="0" w:oddHBand="0" w:evenHBand="0" w:firstRowFirstColumn="0" w:firstRowLastColumn="0" w:lastRowFirstColumn="0" w:lastRowLastColumn="0"/>
            <w:tcW w:w="308" w:type="pct"/>
          </w:tcPr>
          <w:p w14:paraId="64A6BB33" w14:textId="77777777" w:rsidR="003957E2" w:rsidRDefault="003957E2" w:rsidP="009F7253">
            <w:r>
              <w:rPr>
                <w:noProof/>
                <w:lang w:eastAsia="en-US"/>
              </w:rPr>
              <mc:AlternateContent>
                <mc:Choice Requires="wpg">
                  <w:drawing>
                    <wp:inline distT="0" distB="0" distL="0" distR="0" wp14:anchorId="5AA6F0AD" wp14:editId="516C0320">
                      <wp:extent cx="141605" cy="141605"/>
                      <wp:effectExtent l="0" t="0" r="0" b="0"/>
                      <wp:docPr id="142"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43" name="Rectangle 143"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44"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0FD6C6EA"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">
                      <v:rect id="Rectangle 143"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6B687023" w14:textId="1E0D11BE" w:rsidR="003957E2" w:rsidRDefault="00AE7A79" w:rsidP="009F7253">
            <w:pPr>
              <w:pStyle w:val="TipText"/>
              <w:cnfStyle w:val="000000000000" w:firstRow="0" w:lastRow="0" w:firstColumn="0" w:lastColumn="0" w:oddVBand="0" w:evenVBand="0" w:oddHBand="0" w:evenHBand="0" w:firstRowFirstColumn="0" w:firstRowLastColumn="0" w:lastRowFirstColumn="0" w:lastRowLastColumn="0"/>
            </w:pPr>
            <w:r w:rsidRPr="00AE7A79">
              <w:t>In this lab, we will vary the effective element to element spacing to observe the formation of grating lobes</w:t>
            </w:r>
            <w:r>
              <w:t xml:space="preserve">.  </w:t>
            </w:r>
            <w:r w:rsidR="001C46C3">
              <w:t>Then</w:t>
            </w:r>
            <w:r>
              <w:t xml:space="preserve"> compare to our calculated values.  </w:t>
            </w:r>
          </w:p>
        </w:tc>
      </w:tr>
    </w:tbl>
    <w:p w14:paraId="22E01FB6" w14:textId="77777777" w:rsidR="003957E2" w:rsidRDefault="003957E2" w:rsidP="003957E2"/>
    <w:p w14:paraId="0B2D45D0" w14:textId="382ECA18" w:rsidR="003957E2" w:rsidRDefault="003957E2" w:rsidP="003957E2">
      <w:r>
        <w:t>Recall th</w:t>
      </w:r>
      <w:r w:rsidR="00B3445D">
        <w:t>at for the mechanical broadside condition (</w:t>
      </w:r>
      <w:proofErr w:type="gramStart"/>
      <w:r w:rsidR="00B3445D">
        <w:t>i.e.</w:t>
      </w:r>
      <w:proofErr w:type="gramEnd"/>
      <w:r w:rsidR="00B3445D">
        <w:t xml:space="preserve"> steering angle = 0 deg), that the </w:t>
      </w:r>
      <w:r w:rsidR="00FE10FB">
        <w:t>main</w:t>
      </w:r>
      <w:r w:rsidR="0027696E">
        <w:t xml:space="preserve"> lobe position </w:t>
      </w:r>
      <w:r w:rsidR="00A06357">
        <w:t>simplifies</w:t>
      </w:r>
      <w:r w:rsidR="0027696E">
        <w:t xml:space="preserve"> to:</w:t>
      </w:r>
    </w:p>
    <w:p w14:paraId="2DFEEB26" w14:textId="04624A15" w:rsidR="0027696E" w:rsidRDefault="008235EE" w:rsidP="003957E2">
      <w:r>
        <w:rPr>
          <w:noProof/>
        </w:rPr>
        <w:drawing>
          <wp:inline distT="0" distB="0" distL="0" distR="0" wp14:anchorId="2880A372" wp14:editId="320C753B">
            <wp:extent cx="2081284" cy="244377"/>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57301" cy="253303"/>
                    </a:xfrm>
                    <a:prstGeom prst="rect">
                      <a:avLst/>
                    </a:prstGeom>
                    <a:noFill/>
                  </pic:spPr>
                </pic:pic>
              </a:graphicData>
            </a:graphic>
          </wp:inline>
        </w:drawing>
      </w:r>
    </w:p>
    <w:p w14:paraId="30B2E7C0" w14:textId="54F9280C" w:rsidR="00D419AD" w:rsidRDefault="00E92E54" w:rsidP="003957E2">
      <w:proofErr w:type="gramStart"/>
      <w:r>
        <w:t>So</w:t>
      </w:r>
      <w:proofErr w:type="gramEnd"/>
      <w:r>
        <w:t xml:space="preserve"> if </w:t>
      </w:r>
      <w:r w:rsidR="00457152">
        <w:sym w:font="Symbol" w:char="F06C"/>
      </w:r>
      <w:r w:rsidR="00457152" w:rsidRPr="00457152">
        <w:t xml:space="preserve"> =2</w:t>
      </w:r>
      <w:r w:rsidR="00EF6EC3">
        <w:t>9</w:t>
      </w:r>
      <w:r w:rsidR="00457152" w:rsidRPr="00457152">
        <w:t>mm</w:t>
      </w:r>
      <w:r w:rsidR="00457152">
        <w:t xml:space="preserve"> (which is the wavelength for 10.3 GHz)</w:t>
      </w:r>
      <w:r w:rsidR="00457152" w:rsidRPr="00457152">
        <w:t>, and d=14mm</w:t>
      </w:r>
      <w:r w:rsidR="00457152">
        <w:t xml:space="preserve"> (which is indeed the element to element spacing on the Phaser array), then</w:t>
      </w:r>
      <w:r w:rsidR="00A124F2">
        <w:t xml:space="preserve"> there is only one real solution to the equation above.  And </w:t>
      </w:r>
      <w:r w:rsidR="00697074" w:rsidRPr="00697074">
        <w:sym w:font="Symbol" w:char="F071"/>
      </w:r>
      <w:r w:rsidR="00697074" w:rsidRPr="00697074">
        <w:rPr>
          <w:vertAlign w:val="subscript"/>
        </w:rPr>
        <w:t>MAIN</w:t>
      </w:r>
      <w:r w:rsidR="00697074" w:rsidRPr="00697074">
        <w:t xml:space="preserve"> </w:t>
      </w:r>
      <w:r w:rsidR="00697074">
        <w:t>= 0</w:t>
      </w:r>
      <w:r w:rsidR="00697074">
        <w:rPr>
          <w:rFonts w:ascii="Calibri" w:hAnsi="Calibri" w:cs="Calibri"/>
        </w:rPr>
        <w:t>°</w:t>
      </w:r>
      <w:r w:rsidR="00697074">
        <w:t xml:space="preserve">.  </w:t>
      </w:r>
      <w:proofErr w:type="gramStart"/>
      <w:r w:rsidR="00697074">
        <w:t>So</w:t>
      </w:r>
      <w:proofErr w:type="gramEnd"/>
      <w:r w:rsidR="00697074">
        <w:t xml:space="preserve"> no surprises there!  </w:t>
      </w:r>
    </w:p>
    <w:p w14:paraId="4876BC75" w14:textId="77777777" w:rsidR="00690F8E" w:rsidRDefault="00D419AD" w:rsidP="00D419AD">
      <w:r>
        <w:t xml:space="preserve">But if we </w:t>
      </w:r>
      <w:proofErr w:type="spellStart"/>
      <w:r>
        <w:t>change d</w:t>
      </w:r>
      <w:proofErr w:type="spellEnd"/>
      <w:r>
        <w:t xml:space="preserve"> to 42mm, then w</w:t>
      </w:r>
      <w:r w:rsidRPr="00D419AD">
        <w:t>e will see 3 main lobes!</w:t>
      </w:r>
      <w:r>
        <w:t xml:space="preserve">  And they will be l</w:t>
      </w:r>
      <w:r w:rsidRPr="00D419AD">
        <w:t>ocated at</w:t>
      </w:r>
      <w:r w:rsidR="00690F8E">
        <w:t>:</w:t>
      </w:r>
    </w:p>
    <w:p w14:paraId="4902FFA9" w14:textId="72716134" w:rsidR="00690F8E" w:rsidRDefault="00D419AD" w:rsidP="00690F8E">
      <w:pPr>
        <w:ind w:firstLine="720"/>
      </w:pPr>
      <w:r w:rsidRPr="00D419AD">
        <w:sym w:font="Symbol" w:char="F071"/>
      </w:r>
      <w:r w:rsidRPr="00D419AD">
        <w:t xml:space="preserve"> = </w:t>
      </w:r>
      <w:proofErr w:type="gramStart"/>
      <w:r w:rsidR="005D5F85" w:rsidRPr="005D5F85">
        <w:t>sin</w:t>
      </w:r>
      <w:r w:rsidR="005D5F85" w:rsidRPr="005D5F85">
        <w:rPr>
          <w:vertAlign w:val="superscript"/>
        </w:rPr>
        <w:t>-1</w:t>
      </w:r>
      <w:proofErr w:type="gramEnd"/>
      <w:r w:rsidR="005D5F85" w:rsidRPr="005D5F85">
        <w:t xml:space="preserve">(m * </w:t>
      </w:r>
      <w:r w:rsidR="005D5F85">
        <w:t>2</w:t>
      </w:r>
      <w:r w:rsidR="00EF6EC3">
        <w:t>9</w:t>
      </w:r>
      <w:r w:rsidR="005D5F85">
        <w:t>mm/42mm</w:t>
      </w:r>
      <w:r w:rsidR="005D5F85" w:rsidRPr="005D5F85">
        <w:t>)</w:t>
      </w:r>
      <w:r w:rsidR="005D5F85">
        <w:t xml:space="preserve"> = </w:t>
      </w:r>
      <w:r w:rsidRPr="00D419AD">
        <w:t>0</w:t>
      </w:r>
      <w:r w:rsidR="00D11860">
        <w:rPr>
          <w:rFonts w:ascii="Calibri" w:hAnsi="Calibri" w:cs="Calibri"/>
        </w:rPr>
        <w:t>°</w:t>
      </w:r>
      <w:r w:rsidR="00D11860">
        <w:t xml:space="preserve"> </w:t>
      </w:r>
      <w:r w:rsidR="00D11860" w:rsidRPr="00D11860">
        <w:rPr>
          <w:b/>
          <w:bCs/>
          <w:u w:val="single"/>
        </w:rPr>
        <w:t>and</w:t>
      </w:r>
      <w:r w:rsidRPr="00D419AD">
        <w:t xml:space="preserve"> ±4</w:t>
      </w:r>
      <w:r w:rsidR="005074B7">
        <w:t>4</w:t>
      </w:r>
      <w:r w:rsidRPr="00D419AD">
        <w:t>°</w:t>
      </w:r>
    </w:p>
    <w:p w14:paraId="4E213CCC" w14:textId="0E28A9B3" w:rsidR="00D419AD" w:rsidRDefault="00FC2453" w:rsidP="00690F8E">
      <w:r>
        <w:t>The true main lobe is at 0</w:t>
      </w:r>
      <w:r w:rsidR="00525029">
        <w:rPr>
          <w:rFonts w:ascii="Calibri" w:hAnsi="Calibri" w:cs="Calibri"/>
        </w:rPr>
        <w:t>°</w:t>
      </w:r>
      <w:r w:rsidR="00525029">
        <w:t xml:space="preserve">.  And then the </w:t>
      </w:r>
      <w:r w:rsidR="00525029">
        <w:rPr>
          <w:rFonts w:cstheme="minorHAnsi"/>
        </w:rPr>
        <w:t>±</w:t>
      </w:r>
      <w:r w:rsidR="00525029">
        <w:t>4</w:t>
      </w:r>
      <w:r w:rsidR="00E73F41">
        <w:t>4</w:t>
      </w:r>
      <w:r w:rsidR="00525029">
        <w:rPr>
          <w:rFonts w:ascii="Calibri" w:hAnsi="Calibri" w:cs="Calibri"/>
        </w:rPr>
        <w:t>°</w:t>
      </w:r>
      <w:r w:rsidR="00525029">
        <w:t xml:space="preserve"> are the grating lobes. And we’ll </w:t>
      </w:r>
      <w:proofErr w:type="gramStart"/>
      <w:r w:rsidR="00525029">
        <w:t>actually see</w:t>
      </w:r>
      <w:proofErr w:type="gramEnd"/>
      <w:r w:rsidR="00525029">
        <w:t xml:space="preserve"> those grating lobes when we do the lab below</w:t>
      </w:r>
      <w:r w:rsidR="00B74946">
        <w:t>.</w:t>
      </w:r>
    </w:p>
    <w:p w14:paraId="0027E523" w14:textId="768F4D01" w:rsidR="00690F8E" w:rsidRDefault="00B74946" w:rsidP="00D419AD">
      <w:r>
        <w:t xml:space="preserve">But we can also </w:t>
      </w:r>
      <w:proofErr w:type="spellStart"/>
      <w:r>
        <w:t>change d</w:t>
      </w:r>
      <w:proofErr w:type="spellEnd"/>
      <w:r>
        <w:t xml:space="preserve"> to </w:t>
      </w:r>
      <w:r w:rsidR="00FC2453">
        <w:t xml:space="preserve">56mm.  And in that </w:t>
      </w:r>
      <w:proofErr w:type="gramStart"/>
      <w:r w:rsidR="00FC2453">
        <w:t>case</w:t>
      </w:r>
      <w:proofErr w:type="gramEnd"/>
      <w:r w:rsidR="00FC2453">
        <w:t xml:space="preserve"> </w:t>
      </w:r>
      <w:r w:rsidR="004F1AB3">
        <w:t>we will</w:t>
      </w:r>
      <w:r w:rsidR="00FC2453">
        <w:t xml:space="preserve"> see “main” lobes at:  </w:t>
      </w:r>
    </w:p>
    <w:p w14:paraId="1658E60F" w14:textId="70C5E1B9" w:rsidR="00B74946" w:rsidRPr="00D419AD" w:rsidRDefault="00A147E6" w:rsidP="00690F8E">
      <w:pPr>
        <w:ind w:firstLine="360"/>
      </w:pPr>
      <w:r w:rsidRPr="00D419AD">
        <w:sym w:font="Symbol" w:char="F071"/>
      </w:r>
      <w:r w:rsidRPr="00D419AD">
        <w:t xml:space="preserve"> = </w:t>
      </w:r>
      <w:proofErr w:type="gramStart"/>
      <w:r w:rsidRPr="005D5F85">
        <w:t>sin</w:t>
      </w:r>
      <w:r w:rsidRPr="005D5F85">
        <w:rPr>
          <w:vertAlign w:val="superscript"/>
        </w:rPr>
        <w:t>-1</w:t>
      </w:r>
      <w:proofErr w:type="gramEnd"/>
      <w:r w:rsidRPr="005D5F85">
        <w:t xml:space="preserve">(m * </w:t>
      </w:r>
      <w:r>
        <w:t>2</w:t>
      </w:r>
      <w:r w:rsidR="00BA79C1">
        <w:t>9</w:t>
      </w:r>
      <w:r>
        <w:t>mm/56mm</w:t>
      </w:r>
      <w:r w:rsidRPr="005D5F85">
        <w:t>)</w:t>
      </w:r>
      <w:r>
        <w:t xml:space="preserve"> = </w:t>
      </w:r>
      <w:r w:rsidRPr="00D419AD">
        <w:t>0</w:t>
      </w:r>
      <w:r w:rsidR="00D11860">
        <w:rPr>
          <w:rFonts w:ascii="Calibri" w:hAnsi="Calibri" w:cs="Calibri"/>
        </w:rPr>
        <w:t>°</w:t>
      </w:r>
      <w:r w:rsidR="00BA79C1">
        <w:t xml:space="preserve"> </w:t>
      </w:r>
      <w:r w:rsidR="00BA79C1" w:rsidRPr="00BA79C1">
        <w:rPr>
          <w:b/>
          <w:bCs/>
          <w:u w:val="single"/>
        </w:rPr>
        <w:t>and</w:t>
      </w:r>
      <w:r w:rsidRPr="00D419AD">
        <w:t xml:space="preserve"> ±</w:t>
      </w:r>
      <w:r w:rsidR="00BA79C1">
        <w:t>31</w:t>
      </w:r>
      <w:r w:rsidRPr="00D419AD">
        <w:t>°</w:t>
      </w:r>
      <w:r w:rsidR="00BA79C1">
        <w:t xml:space="preserve"> </w:t>
      </w:r>
      <w:r w:rsidR="00BA79C1" w:rsidRPr="00BA79C1">
        <w:rPr>
          <w:b/>
          <w:bCs/>
          <w:u w:val="single"/>
        </w:rPr>
        <w:t>and</w:t>
      </w:r>
      <w:r w:rsidR="00BA79C1">
        <w:t xml:space="preserve"> </w:t>
      </w:r>
      <w:r w:rsidR="00BA79C1" w:rsidRPr="00D419AD">
        <w:t>±</w:t>
      </w:r>
      <w:r w:rsidR="00BA79C1">
        <w:t>90</w:t>
      </w:r>
      <w:r w:rsidR="00BA79C1" w:rsidRPr="00D419AD">
        <w:t>°</w:t>
      </w:r>
    </w:p>
    <w:p w14:paraId="11BE7C6E" w14:textId="2B9C0020" w:rsidR="00457152" w:rsidRPr="0047439A" w:rsidRDefault="004F1AB3" w:rsidP="003957E2">
      <w:proofErr w:type="gramStart"/>
      <w:r>
        <w:t>So</w:t>
      </w:r>
      <w:proofErr w:type="gramEnd"/>
      <w:r>
        <w:t xml:space="preserve"> let’s try it out in the lab, and see those grating lobes directly.  </w:t>
      </w:r>
    </w:p>
    <w:p w14:paraId="2B5238C5" w14:textId="65A0C41C" w:rsidR="003957E2" w:rsidRDefault="003957E2" w:rsidP="003957E2">
      <w:pPr>
        <w:pStyle w:val="Heading2"/>
      </w:pPr>
      <w:bookmarkStart w:id="30" w:name="_Toc106271055"/>
      <w:r>
        <w:t>Instructions</w:t>
      </w:r>
      <w:bookmarkEnd w:id="30"/>
    </w:p>
    <w:p w14:paraId="0C58B383" w14:textId="3762DF57" w:rsidR="003957E2" w:rsidRDefault="00A24BDC" w:rsidP="00B82299">
      <w:pPr>
        <w:pStyle w:val="ListParagraph"/>
        <w:numPr>
          <w:ilvl w:val="0"/>
          <w:numId w:val="11"/>
        </w:numPr>
      </w:pPr>
      <w:r w:rsidRPr="00A24BDC">
        <w:t>In the Phaser GUI, select “</w:t>
      </w:r>
      <w:r w:rsidR="0052541C" w:rsidRPr="0052541C">
        <w:t>Lab 4: Grating Lobes</w:t>
      </w:r>
      <w:r w:rsidRPr="00A24BDC">
        <w:t>”</w:t>
      </w:r>
    </w:p>
    <w:p w14:paraId="41EB692E" w14:textId="297C4C79" w:rsidR="00A24BDC" w:rsidRPr="00A24BDC" w:rsidRDefault="00C463DD" w:rsidP="003957E2">
      <w:pPr>
        <w:pStyle w:val="ListParagraph"/>
      </w:pPr>
      <w:r w:rsidRPr="00C463DD">
        <w:rPr>
          <w:noProof/>
        </w:rPr>
        <mc:AlternateContent>
          <mc:Choice Requires="wpg">
            <w:drawing>
              <wp:inline distT="0" distB="0" distL="0" distR="0" wp14:anchorId="208E77E1" wp14:editId="1499B5E1">
                <wp:extent cx="4083685" cy="2182495"/>
                <wp:effectExtent l="0" t="0" r="0" b="27305"/>
                <wp:docPr id="152" name="Group 1"/>
                <wp:cNvGraphicFramePr/>
                <a:graphic xmlns:a="http://schemas.openxmlformats.org/drawingml/2006/main">
                  <a:graphicData uri="http://schemas.microsoft.com/office/word/2010/wordprocessingGroup">
                    <wpg:wgp>
                      <wpg:cNvGrpSpPr/>
                      <wpg:grpSpPr>
                        <a:xfrm>
                          <a:off x="0" y="0"/>
                          <a:ext cx="4083685" cy="2182495"/>
                          <a:chOff x="0" y="0"/>
                          <a:chExt cx="7639051" cy="4083736"/>
                        </a:xfrm>
                      </wpg:grpSpPr>
                      <pic:pic xmlns:pic="http://schemas.openxmlformats.org/drawingml/2006/picture">
                        <pic:nvPicPr>
                          <pic:cNvPr id="153" name="Picture 153"/>
                          <pic:cNvPicPr>
                            <a:picLocks noChangeAspect="1"/>
                          </pic:cNvPicPr>
                        </pic:nvPicPr>
                        <pic:blipFill>
                          <a:blip r:embed="rId45"/>
                          <a:stretch>
                            <a:fillRect/>
                          </a:stretch>
                        </pic:blipFill>
                        <pic:spPr>
                          <a:xfrm>
                            <a:off x="0" y="0"/>
                            <a:ext cx="7639051" cy="3973462"/>
                          </a:xfrm>
                          <a:prstGeom prst="rect">
                            <a:avLst/>
                          </a:prstGeom>
                        </pic:spPr>
                      </pic:pic>
                      <wps:wsp>
                        <wps:cNvPr id="154" name="Oval 154"/>
                        <wps:cNvSpPr/>
                        <wps:spPr>
                          <a:xfrm>
                            <a:off x="2133601" y="3651586"/>
                            <a:ext cx="1857375" cy="432150"/>
                          </a:xfrm>
                          <a:prstGeom prst="ellipse">
                            <a:avLst/>
                          </a:prstGeom>
                          <a:noFill/>
                          <a:ln/>
                        </wps:spPr>
                        <wps:style>
                          <a:lnRef idx="2">
                            <a:schemeClr val="accent6"/>
                          </a:lnRef>
                          <a:fillRef idx="1">
                            <a:schemeClr val="lt1"/>
                          </a:fillRef>
                          <a:effectRef idx="0">
                            <a:schemeClr val="accent6"/>
                          </a:effectRef>
                          <a:fontRef idx="minor">
                            <a:schemeClr val="dk1"/>
                          </a:fontRef>
                        </wps:style>
                        <wps:bodyPr rtlCol="0" anchor="ctr"/>
                      </wps:wsp>
                    </wpg:wgp>
                  </a:graphicData>
                </a:graphic>
              </wp:inline>
            </w:drawing>
          </mc:Choice>
          <mc:Fallback>
            <w:pict>
              <v:group w14:anchorId="7779740C" id="Group 1" o:spid="_x0000_s1026" style="width:321.55pt;height:171.85pt;mso-position-horizontal-relative:char;mso-position-vertical-relative:line" coordsize="76390,40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">
                <v:shape id="Picture 153" o:spid="_x0000_s1027" type="#_x0000_t75" style="position:absolute;width:76390;height:39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">
                  <v:imagedata r:id="rId46" o:title=""/>
                </v:shape>
                <v:oval id="Oval 154" o:spid="_x0000_s1028" style="position:absolute;left:21336;top:36515;width:18573;height:4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" filled="f" strokecolor="#f3533f [3209]" strokeweight="1pt">
                  <v:stroke joinstyle="miter"/>
                </v:oval>
                <w10:anchorlock/>
              </v:group>
            </w:pict>
          </mc:Fallback>
        </mc:AlternateContent>
      </w:r>
    </w:p>
    <w:p w14:paraId="7F2ED336" w14:textId="02B89818" w:rsidR="003957E2" w:rsidRDefault="007C349D" w:rsidP="00B82299">
      <w:pPr>
        <w:pStyle w:val="ListParagraph"/>
        <w:numPr>
          <w:ilvl w:val="0"/>
          <w:numId w:val="11"/>
        </w:numPr>
      </w:pPr>
      <w:r w:rsidRPr="007C349D">
        <w:t>Set the RF source (HB100) to be directly in front of the array (full broadside)</w:t>
      </w:r>
      <w:r w:rsidR="00A24BDC" w:rsidRPr="00A24BDC">
        <w:t xml:space="preserve">.  </w:t>
      </w:r>
    </w:p>
    <w:p w14:paraId="4269C616" w14:textId="31465338" w:rsidR="00A24BDC" w:rsidRPr="00A24BDC" w:rsidRDefault="00A24BDC" w:rsidP="003957E2">
      <w:pPr>
        <w:pStyle w:val="ListParagraph"/>
      </w:pPr>
    </w:p>
    <w:p w14:paraId="4420C9F7" w14:textId="3D65716B" w:rsidR="007C349D" w:rsidRDefault="007C349D" w:rsidP="00B82299">
      <w:pPr>
        <w:pStyle w:val="ListParagraph"/>
        <w:numPr>
          <w:ilvl w:val="0"/>
          <w:numId w:val="11"/>
        </w:numPr>
      </w:pPr>
      <w:r w:rsidRPr="007C349D">
        <w:t>Set Rx2, Rx3, Rx5, Rx6, and Rx8 to 0</w:t>
      </w:r>
      <w:r w:rsidR="00A17D94">
        <w:t>.  N</w:t>
      </w:r>
      <w:r w:rsidRPr="007C349D">
        <w:t>ow our d = 3 * 14 mm = 42 mm</w:t>
      </w:r>
    </w:p>
    <w:p w14:paraId="252B3777" w14:textId="77777777" w:rsidR="00A17D94" w:rsidRDefault="00A17D94" w:rsidP="00A17D94">
      <w:pPr>
        <w:pStyle w:val="ListParagraph"/>
      </w:pPr>
    </w:p>
    <w:p w14:paraId="6EE1236A" w14:textId="66FAB69D" w:rsidR="003957E2" w:rsidRPr="00A24BDC" w:rsidRDefault="00A17D94" w:rsidP="003B3A5F">
      <w:pPr>
        <w:pStyle w:val="ListParagraph"/>
      </w:pPr>
      <w:r>
        <w:rPr>
          <w:noProof/>
        </w:rPr>
        <w:drawing>
          <wp:inline distT="0" distB="0" distL="0" distR="0" wp14:anchorId="32D51DB3" wp14:editId="2CFEB563">
            <wp:extent cx="4619330" cy="713949"/>
            <wp:effectExtent l="19050" t="57150" r="0" b="10541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782845" cy="73922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4E188927" w14:textId="5FEBE523" w:rsidR="003957E2" w:rsidRDefault="003957E2" w:rsidP="003957E2">
      <w:pPr>
        <w:pStyle w:val="ListParagraph"/>
      </w:pPr>
    </w:p>
    <w:p w14:paraId="1E526986" w14:textId="787574CD" w:rsidR="003957E2" w:rsidRPr="00A04058" w:rsidRDefault="003B3A5F" w:rsidP="00B82299">
      <w:pPr>
        <w:pStyle w:val="ListParagraph"/>
        <w:numPr>
          <w:ilvl w:val="0"/>
          <w:numId w:val="11"/>
        </w:numPr>
        <w:rPr>
          <w:highlight w:val="yellow"/>
        </w:rPr>
      </w:pPr>
      <w:r w:rsidRPr="00A04058">
        <w:rPr>
          <w:highlight w:val="yellow"/>
        </w:rPr>
        <w:t xml:space="preserve">Do you see two additional “main” lobes?  </w:t>
      </w:r>
      <w:r w:rsidR="00954A5C" w:rsidRPr="00A04058">
        <w:rPr>
          <w:highlight w:val="yellow"/>
        </w:rPr>
        <w:t>Does their peak angle match our calculations?  Why are they broader than the true main lobe?</w:t>
      </w:r>
    </w:p>
    <w:p w14:paraId="4D0ED8EE" w14:textId="1FC6A499" w:rsidR="00954A5C" w:rsidRPr="00187F5D" w:rsidRDefault="00954A5C" w:rsidP="00954A5C">
      <w:pPr>
        <w:pStyle w:val="ListParagraph"/>
      </w:pPr>
      <w:r w:rsidRPr="00954A5C">
        <w:rPr>
          <w:noProof/>
        </w:rPr>
        <w:drawing>
          <wp:inline distT="0" distB="0" distL="0" distR="0" wp14:anchorId="22A55042" wp14:editId="4AE36B93">
            <wp:extent cx="5938677" cy="1977656"/>
            <wp:effectExtent l="0" t="0" r="5080" b="3810"/>
            <wp:docPr id="74" name="Picture 73">
              <a:extLst xmlns:a="http://schemas.openxmlformats.org/drawingml/2006/main">
                <a:ext uri="{FF2B5EF4-FFF2-40B4-BE49-F238E27FC236}">
                  <a16:creationId xmlns:a16="http://schemas.microsoft.com/office/drawing/2014/main" id="{7092485D-CE61-47D1-AD4A-EE07D885BA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a:extLst>
                        <a:ext uri="{FF2B5EF4-FFF2-40B4-BE49-F238E27FC236}">
                          <a16:creationId xmlns:a16="http://schemas.microsoft.com/office/drawing/2014/main" id="{7092485D-CE61-47D1-AD4A-EE07D885BAB6}"/>
                        </a:ext>
                      </a:extLst>
                    </pic:cNvPr>
                    <pic:cNvPicPr>
                      <a:picLocks noChangeAspect="1"/>
                    </pic:cNvPicPr>
                  </pic:nvPicPr>
                  <pic:blipFill rotWithShape="1">
                    <a:blip r:embed="rId48"/>
                    <a:srcRect t="3511" r="4297" b="34906"/>
                    <a:stretch/>
                  </pic:blipFill>
                  <pic:spPr>
                    <a:xfrm>
                      <a:off x="0" y="0"/>
                      <a:ext cx="6006786" cy="2000337"/>
                    </a:xfrm>
                    <a:prstGeom prst="rect">
                      <a:avLst/>
                    </a:prstGeom>
                  </pic:spPr>
                </pic:pic>
              </a:graphicData>
            </a:graphic>
          </wp:inline>
        </w:drawing>
      </w:r>
    </w:p>
    <w:p w14:paraId="2D203881" w14:textId="55114821" w:rsidR="003957E2" w:rsidRDefault="003957E2" w:rsidP="003957E2"/>
    <w:p w14:paraId="1308EF69" w14:textId="58FD22C7" w:rsidR="004224AE" w:rsidRDefault="004224AE" w:rsidP="003957E2"/>
    <w:p w14:paraId="022C0802" w14:textId="39419CFF" w:rsidR="004224AE" w:rsidRDefault="004224AE" w:rsidP="00B82299">
      <w:pPr>
        <w:pStyle w:val="ListParagraph"/>
        <w:numPr>
          <w:ilvl w:val="0"/>
          <w:numId w:val="11"/>
        </w:numPr>
      </w:pPr>
      <w:r>
        <w:t>Let’s try it again, but now for d=56mm</w:t>
      </w:r>
    </w:p>
    <w:p w14:paraId="2530B06A" w14:textId="337AD208" w:rsidR="004224AE" w:rsidRDefault="00E56727" w:rsidP="004224AE">
      <w:pPr>
        <w:pStyle w:val="ListParagraph"/>
      </w:pPr>
      <w:r>
        <w:rPr>
          <w:noProof/>
        </w:rPr>
        <w:drawing>
          <wp:inline distT="0" distB="0" distL="0" distR="0" wp14:anchorId="7121DA45" wp14:editId="6CDB93FA">
            <wp:extent cx="4663383" cy="592471"/>
            <wp:effectExtent l="95250" t="57150" r="4445" b="11239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54712" cy="60407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CFCB6E0" w14:textId="5FCA6E66" w:rsidR="00E56727" w:rsidRPr="00E56727" w:rsidRDefault="00E56727" w:rsidP="00B82299">
      <w:pPr>
        <w:pStyle w:val="ListParagraph"/>
        <w:numPr>
          <w:ilvl w:val="0"/>
          <w:numId w:val="11"/>
        </w:numPr>
      </w:pPr>
      <w:r w:rsidRPr="00E56727">
        <w:t>Set Rx2, Rx3, Rx4, Rx6, Rx7, and Rx8 to 0</w:t>
      </w:r>
      <w:r>
        <w:t>.  N</w:t>
      </w:r>
      <w:r w:rsidRPr="00E56727">
        <w:t>ow our d = 4 * 14 mm = 56 mm</w:t>
      </w:r>
    </w:p>
    <w:p w14:paraId="220DB74B" w14:textId="01E36853" w:rsidR="004224AE" w:rsidRPr="00A04058" w:rsidRDefault="002A67A1" w:rsidP="00B82299">
      <w:pPr>
        <w:pStyle w:val="ListParagraph"/>
        <w:numPr>
          <w:ilvl w:val="0"/>
          <w:numId w:val="11"/>
        </w:numPr>
        <w:rPr>
          <w:highlight w:val="yellow"/>
        </w:rPr>
      </w:pPr>
      <w:r w:rsidRPr="00A04058">
        <w:rPr>
          <w:highlight w:val="yellow"/>
        </w:rPr>
        <w:t xml:space="preserve">Again, check where the grating lobes are, </w:t>
      </w:r>
      <w:r w:rsidR="00DA68A5">
        <w:rPr>
          <w:highlight w:val="yellow"/>
        </w:rPr>
        <w:t>and compare to what</w:t>
      </w:r>
      <w:r w:rsidRPr="00A04058">
        <w:rPr>
          <w:highlight w:val="yellow"/>
        </w:rPr>
        <w:t xml:space="preserve"> we calculated previously.  </w:t>
      </w:r>
    </w:p>
    <w:p w14:paraId="067CD472" w14:textId="52BA6F0B" w:rsidR="002A67A1" w:rsidRPr="00187F5D" w:rsidRDefault="002A67A1" w:rsidP="002A67A1">
      <w:pPr>
        <w:pStyle w:val="ListParagraph"/>
      </w:pPr>
      <w:r w:rsidRPr="002A67A1">
        <w:rPr>
          <w:noProof/>
        </w:rPr>
        <w:drawing>
          <wp:inline distT="0" distB="0" distL="0" distR="0" wp14:anchorId="5542C7D2" wp14:editId="5E5DC915">
            <wp:extent cx="5816356" cy="1924493"/>
            <wp:effectExtent l="0" t="0" r="0" b="0"/>
            <wp:docPr id="157" name="Picture 59">
              <a:extLst xmlns:a="http://schemas.openxmlformats.org/drawingml/2006/main">
                <a:ext uri="{FF2B5EF4-FFF2-40B4-BE49-F238E27FC236}">
                  <a16:creationId xmlns:a16="http://schemas.microsoft.com/office/drawing/2014/main" id="{B506463B-60DB-4087-BD7F-382B8DA2FB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59">
                      <a:extLst>
                        <a:ext uri="{FF2B5EF4-FFF2-40B4-BE49-F238E27FC236}">
                          <a16:creationId xmlns:a16="http://schemas.microsoft.com/office/drawing/2014/main" id="{B506463B-60DB-4087-BD7F-382B8DA2FB10}"/>
                        </a:ext>
                      </a:extLst>
                    </pic:cNvPr>
                    <pic:cNvPicPr>
                      <a:picLocks noChangeAspect="1"/>
                    </pic:cNvPicPr>
                  </pic:nvPicPr>
                  <pic:blipFill rotWithShape="1">
                    <a:blip r:embed="rId50"/>
                    <a:srcRect t="3477" r="4141" b="35197"/>
                    <a:stretch/>
                  </pic:blipFill>
                  <pic:spPr>
                    <a:xfrm>
                      <a:off x="0" y="0"/>
                      <a:ext cx="5893345" cy="1949967"/>
                    </a:xfrm>
                    <a:prstGeom prst="rect">
                      <a:avLst/>
                    </a:prstGeom>
                  </pic:spPr>
                </pic:pic>
              </a:graphicData>
            </a:graphic>
          </wp:inline>
        </w:drawing>
      </w:r>
    </w:p>
    <w:p w14:paraId="532C9558" w14:textId="77777777" w:rsidR="00264CBB" w:rsidRDefault="00264CBB">
      <w:pPr>
        <w:rPr>
          <w:b/>
          <w:bCs/>
          <w:caps/>
          <w:color w:val="1F4E79" w:themeColor="accent1" w:themeShade="80"/>
          <w:sz w:val="28"/>
        </w:rPr>
      </w:pPr>
      <w:r>
        <w:br w:type="page"/>
      </w:r>
    </w:p>
    <w:p w14:paraId="6FD68140" w14:textId="1416E24A" w:rsidR="00264CBB" w:rsidRDefault="00264CBB" w:rsidP="00264CBB">
      <w:pPr>
        <w:pStyle w:val="Heading1"/>
      </w:pPr>
      <w:bookmarkStart w:id="31" w:name="_Toc106271056"/>
      <w:r>
        <w:lastRenderedPageBreak/>
        <w:t>Beam Squint</w:t>
      </w:r>
      <w:bookmarkEnd w:id="31"/>
    </w:p>
    <w:p w14:paraId="13296791" w14:textId="77777777" w:rsidR="00264CBB" w:rsidRDefault="00264CBB" w:rsidP="00974566">
      <w:pPr>
        <w:pStyle w:val="Heading2"/>
        <w:numPr>
          <w:ilvl w:val="0"/>
          <w:numId w:val="18"/>
        </w:numPr>
      </w:pPr>
      <w:bookmarkStart w:id="32" w:name="_Toc106271057"/>
      <w:r>
        <w:t>Training Objective</w:t>
      </w:r>
      <w:bookmarkEnd w:id="32"/>
    </w:p>
    <w:tbl>
      <w:tblPr>
        <w:tblStyle w:val="TipTable"/>
        <w:tblW w:w="5000" w:type="pct"/>
        <w:tblLook w:val="04A0" w:firstRow="1" w:lastRow="0" w:firstColumn="1" w:lastColumn="0" w:noHBand="0" w:noVBand="1"/>
        <w:tblDescription w:val="Layout table"/>
      </w:tblPr>
      <w:tblGrid>
        <w:gridCol w:w="577"/>
        <w:gridCol w:w="8783"/>
      </w:tblGrid>
      <w:tr w:rsidR="00264CBB" w14:paraId="3B93A8E2" w14:textId="77777777" w:rsidTr="009F7253">
        <w:tc>
          <w:tcPr>
            <w:cnfStyle w:val="001000000000" w:firstRow="0" w:lastRow="0" w:firstColumn="1" w:lastColumn="0" w:oddVBand="0" w:evenVBand="0" w:oddHBand="0" w:evenHBand="0" w:firstRowFirstColumn="0" w:firstRowLastColumn="0" w:lastRowFirstColumn="0" w:lastRowLastColumn="0"/>
            <w:tcW w:w="308" w:type="pct"/>
          </w:tcPr>
          <w:p w14:paraId="3676EE22" w14:textId="77777777" w:rsidR="00264CBB" w:rsidRDefault="00264CBB" w:rsidP="009F7253">
            <w:r>
              <w:rPr>
                <w:noProof/>
                <w:lang w:eastAsia="en-US"/>
              </w:rPr>
              <mc:AlternateContent>
                <mc:Choice Requires="wpg">
                  <w:drawing>
                    <wp:inline distT="0" distB="0" distL="0" distR="0" wp14:anchorId="4036CFEA" wp14:editId="11D3184E">
                      <wp:extent cx="141605" cy="141605"/>
                      <wp:effectExtent l="0" t="0" r="0" b="0"/>
                      <wp:docPr id="158"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59" name="Rectangle 159"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60"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49DF6675"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">
                      <v:rect id="Rectangle 159"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B9A5AA2" w14:textId="6503B523" w:rsidR="00264CBB" w:rsidRDefault="00A06357" w:rsidP="009F7253">
            <w:pPr>
              <w:pStyle w:val="TipText"/>
              <w:cnfStyle w:val="000000000000" w:firstRow="0" w:lastRow="0" w:firstColumn="0" w:lastColumn="0" w:oddVBand="0" w:evenVBand="0" w:oddHBand="0" w:evenHBand="0" w:firstRowFirstColumn="0" w:firstRowLastColumn="0" w:lastRowFirstColumn="0" w:lastRowLastColumn="0"/>
            </w:pPr>
            <w:r w:rsidRPr="00A06357">
              <w:t>In this lab, we will observe the change in steering angle as a function of signal frequency</w:t>
            </w:r>
          </w:p>
        </w:tc>
      </w:tr>
    </w:tbl>
    <w:p w14:paraId="2AC2AA23" w14:textId="77777777" w:rsidR="00264CBB" w:rsidRDefault="00264CBB" w:rsidP="00264CBB"/>
    <w:p w14:paraId="0905D7DC" w14:textId="18DBD040" w:rsidR="00264CBB" w:rsidRDefault="00264CBB" w:rsidP="00264CBB">
      <w:r>
        <w:t xml:space="preserve">Recall that </w:t>
      </w:r>
      <w:r w:rsidR="00B4317F">
        <w:t>b</w:t>
      </w:r>
      <w:r w:rsidR="00B4317F" w:rsidRPr="00B4317F">
        <w:t>eam deviation (beam squint) vs frequency can be calculated as</w:t>
      </w:r>
      <w:r w:rsidR="00B4317F">
        <w:t>:</w:t>
      </w:r>
    </w:p>
    <w:p w14:paraId="59771407" w14:textId="457C9DEB" w:rsidR="008F4C73" w:rsidRDefault="008F4C73" w:rsidP="00264CBB">
      <w:r>
        <w:rPr>
          <w:noProof/>
        </w:rPr>
        <w:drawing>
          <wp:inline distT="0" distB="0" distL="0" distR="0" wp14:anchorId="58C311BE" wp14:editId="4E8C89E7">
            <wp:extent cx="2258704" cy="412028"/>
            <wp:effectExtent l="0" t="0" r="0" b="762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20713" cy="441581"/>
                    </a:xfrm>
                    <a:prstGeom prst="rect">
                      <a:avLst/>
                    </a:prstGeom>
                    <a:noFill/>
                  </pic:spPr>
                </pic:pic>
              </a:graphicData>
            </a:graphic>
          </wp:inline>
        </w:drawing>
      </w:r>
    </w:p>
    <w:p w14:paraId="11C01527" w14:textId="77777777" w:rsidR="008F4C73" w:rsidRPr="008F4C73" w:rsidRDefault="008F4C73" w:rsidP="00B82299">
      <w:pPr>
        <w:numPr>
          <w:ilvl w:val="0"/>
          <w:numId w:val="12"/>
        </w:numPr>
      </w:pPr>
      <w:r w:rsidRPr="008F4C73">
        <w:t>For example</w:t>
      </w:r>
    </w:p>
    <w:p w14:paraId="10F83530" w14:textId="77777777" w:rsidR="008F4C73" w:rsidRPr="008F4C73" w:rsidRDefault="008F4C73" w:rsidP="00B82299">
      <w:pPr>
        <w:numPr>
          <w:ilvl w:val="1"/>
          <w:numId w:val="12"/>
        </w:numPr>
      </w:pPr>
      <w:r w:rsidRPr="008F4C73">
        <w:t>Let’s set our carrier frequency to be 10.5 GHz, and f</w:t>
      </w:r>
      <w:r w:rsidRPr="008F4C73">
        <w:rPr>
          <w:vertAlign w:val="subscript"/>
        </w:rPr>
        <w:t>0</w:t>
      </w:r>
      <w:r w:rsidRPr="008F4C73">
        <w:t xml:space="preserve"> = 10 GHz (500 MHz of BW)</w:t>
      </w:r>
    </w:p>
    <w:p w14:paraId="1D1D38DF" w14:textId="77777777" w:rsidR="008F4C73" w:rsidRPr="008F4C73" w:rsidRDefault="008F4C73" w:rsidP="00B82299">
      <w:pPr>
        <w:numPr>
          <w:ilvl w:val="1"/>
          <w:numId w:val="12"/>
        </w:numPr>
      </w:pPr>
      <w:r w:rsidRPr="008F4C73">
        <w:t>We want to steer the beam to +/- 45° from mechanical boresight</w:t>
      </w:r>
    </w:p>
    <w:p w14:paraId="051B92F7" w14:textId="77777777" w:rsidR="008F4C73" w:rsidRPr="008F4C73" w:rsidRDefault="008F4C73" w:rsidP="00B82299">
      <w:pPr>
        <w:numPr>
          <w:ilvl w:val="1"/>
          <w:numId w:val="12"/>
        </w:numPr>
      </w:pPr>
      <w:r w:rsidRPr="008F4C73">
        <w:t>∆</w:t>
      </w:r>
      <w:r w:rsidRPr="008F4C73">
        <w:sym w:font="Symbol" w:char="F071"/>
      </w:r>
      <w:r w:rsidRPr="008F4C73">
        <w:t xml:space="preserve"> = </w:t>
      </w:r>
      <w:proofErr w:type="spellStart"/>
      <w:proofErr w:type="gramStart"/>
      <w:r w:rsidRPr="008F4C73">
        <w:t>arcsin</w:t>
      </w:r>
      <w:proofErr w:type="spellEnd"/>
      <w:r w:rsidRPr="008F4C73">
        <w:t>(</w:t>
      </w:r>
      <w:proofErr w:type="gramEnd"/>
      <w:r w:rsidRPr="008F4C73">
        <w:t>10.5/10 * sin(45°)) - 45°= 3°</w:t>
      </w:r>
    </w:p>
    <w:p w14:paraId="0DE1B9F1" w14:textId="77777777" w:rsidR="008F4C73" w:rsidRPr="00DA68A5" w:rsidRDefault="008F4C73" w:rsidP="00B82299">
      <w:pPr>
        <w:numPr>
          <w:ilvl w:val="1"/>
          <w:numId w:val="12"/>
        </w:numPr>
        <w:rPr>
          <w:highlight w:val="yellow"/>
        </w:rPr>
      </w:pPr>
      <w:r w:rsidRPr="00DA68A5">
        <w:rPr>
          <w:highlight w:val="yellow"/>
        </w:rPr>
        <w:t>The beam will shift 3° at 10.5 GHz vs 10 GHz</w:t>
      </w:r>
    </w:p>
    <w:p w14:paraId="43D0DE53" w14:textId="5CA0B690" w:rsidR="00B4317F" w:rsidRDefault="00B4317F" w:rsidP="00264CBB"/>
    <w:p w14:paraId="1C6922A7" w14:textId="77777777" w:rsidR="006E2EA3" w:rsidRDefault="006E2EA3" w:rsidP="006E2EA3">
      <w:pPr>
        <w:pStyle w:val="Heading2"/>
      </w:pPr>
      <w:bookmarkStart w:id="33" w:name="_Toc106271058"/>
      <w:r>
        <w:t>Instructions</w:t>
      </w:r>
      <w:bookmarkEnd w:id="33"/>
    </w:p>
    <w:p w14:paraId="1C6D9763" w14:textId="39FF46BB" w:rsidR="00E360FD" w:rsidRDefault="00E360FD" w:rsidP="00B82299">
      <w:pPr>
        <w:pStyle w:val="ListParagraph"/>
        <w:numPr>
          <w:ilvl w:val="0"/>
          <w:numId w:val="13"/>
        </w:numPr>
      </w:pPr>
      <w:r w:rsidRPr="00E360FD">
        <w:t>In the Phaser GUI, select “Lab 5:  Beam Squint”</w:t>
      </w:r>
    </w:p>
    <w:p w14:paraId="43D9F8E7" w14:textId="18A898BA" w:rsidR="00E360FD" w:rsidRPr="00E360FD" w:rsidRDefault="004F5E94" w:rsidP="004F5E94">
      <w:pPr>
        <w:pStyle w:val="ListParagraph"/>
      </w:pPr>
      <w:r w:rsidRPr="004F5E94">
        <w:rPr>
          <w:noProof/>
        </w:rPr>
        <mc:AlternateContent>
          <mc:Choice Requires="wpg">
            <w:drawing>
              <wp:inline distT="0" distB="0" distL="0" distR="0" wp14:anchorId="40ABD165" wp14:editId="63E582DB">
                <wp:extent cx="5821793" cy="3104707"/>
                <wp:effectExtent l="0" t="0" r="7620" b="19685"/>
                <wp:docPr id="162" name="Group 1"/>
                <wp:cNvGraphicFramePr/>
                <a:graphic xmlns:a="http://schemas.openxmlformats.org/drawingml/2006/main">
                  <a:graphicData uri="http://schemas.microsoft.com/office/word/2010/wordprocessingGroup">
                    <wpg:wgp>
                      <wpg:cNvGrpSpPr/>
                      <wpg:grpSpPr>
                        <a:xfrm>
                          <a:off x="0" y="0"/>
                          <a:ext cx="5821793" cy="3104707"/>
                          <a:chOff x="0" y="0"/>
                          <a:chExt cx="7574940" cy="4040621"/>
                        </a:xfrm>
                      </wpg:grpSpPr>
                      <pic:pic xmlns:pic="http://schemas.openxmlformats.org/drawingml/2006/picture">
                        <pic:nvPicPr>
                          <pic:cNvPr id="163" name="Picture 163"/>
                          <pic:cNvPicPr>
                            <a:picLocks noChangeAspect="1"/>
                          </pic:cNvPicPr>
                        </pic:nvPicPr>
                        <pic:blipFill>
                          <a:blip r:embed="rId52"/>
                          <a:stretch>
                            <a:fillRect/>
                          </a:stretch>
                        </pic:blipFill>
                        <pic:spPr>
                          <a:xfrm>
                            <a:off x="0" y="0"/>
                            <a:ext cx="7574940" cy="3932321"/>
                          </a:xfrm>
                          <a:prstGeom prst="rect">
                            <a:avLst/>
                          </a:prstGeom>
                        </pic:spPr>
                      </pic:pic>
                      <wps:wsp>
                        <wps:cNvPr id="164" name="Oval 164"/>
                        <wps:cNvSpPr/>
                        <wps:spPr>
                          <a:xfrm>
                            <a:off x="2190750" y="3608471"/>
                            <a:ext cx="1857375" cy="432150"/>
                          </a:xfrm>
                          <a:prstGeom prst="ellipse">
                            <a:avLst/>
                          </a:prstGeom>
                          <a:noFill/>
                          <a:ln/>
                        </wps:spPr>
                        <wps:style>
                          <a:lnRef idx="2">
                            <a:schemeClr val="accent6"/>
                          </a:lnRef>
                          <a:fillRef idx="1">
                            <a:schemeClr val="lt1"/>
                          </a:fillRef>
                          <a:effectRef idx="0">
                            <a:schemeClr val="accent6"/>
                          </a:effectRef>
                          <a:fontRef idx="minor">
                            <a:schemeClr val="dk1"/>
                          </a:fontRef>
                        </wps:style>
                        <wps:bodyPr rtlCol="0" anchor="ctr"/>
                      </wps:wsp>
                    </wpg:wgp>
                  </a:graphicData>
                </a:graphic>
              </wp:inline>
            </w:drawing>
          </mc:Choice>
          <mc:Fallback>
            <w:pict>
              <v:group w14:anchorId="03DF34B5" id="Group 1" o:spid="_x0000_s1026" style="width:458.4pt;height:244.45pt;mso-position-horizontal-relative:char;mso-position-vertical-relative:line" coordsize="75749,40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3" o:spid="_x0000_s1027" type="#_x0000_t75" style="position:absolute;width:75749;height:3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">
                  <v:imagedata r:id="rId53" o:title=""/>
                </v:shape>
                <v:oval id="Oval 164" o:spid="_x0000_s1028" style="position:absolute;left:21907;top:36084;width:18574;height:4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" filled="f" strokecolor="#f3533f [3209]" strokeweight="1pt">
                  <v:stroke joinstyle="miter"/>
                </v:oval>
                <w10:anchorlock/>
              </v:group>
            </w:pict>
          </mc:Fallback>
        </mc:AlternateContent>
      </w:r>
    </w:p>
    <w:p w14:paraId="33556F4E" w14:textId="77777777" w:rsidR="00E360FD" w:rsidRPr="00E360FD" w:rsidRDefault="00E360FD" w:rsidP="00B82299">
      <w:pPr>
        <w:pStyle w:val="ListParagraph"/>
        <w:numPr>
          <w:ilvl w:val="0"/>
          <w:numId w:val="13"/>
        </w:numPr>
      </w:pPr>
      <w:r w:rsidRPr="00E360FD">
        <w:t>Set the RF source (HB100) to an angle of about 50 deg</w:t>
      </w:r>
    </w:p>
    <w:p w14:paraId="6F9BE1F8" w14:textId="16F424E5" w:rsidR="00E360FD" w:rsidRPr="00E360FD" w:rsidRDefault="00E360FD" w:rsidP="00B82299">
      <w:pPr>
        <w:pStyle w:val="ListParagraph"/>
        <w:numPr>
          <w:ilvl w:val="0"/>
          <w:numId w:val="13"/>
        </w:numPr>
      </w:pPr>
      <w:r w:rsidRPr="00E360FD">
        <w:t>Click “Copy Plot to Memory”</w:t>
      </w:r>
    </w:p>
    <w:p w14:paraId="4A38D0BE" w14:textId="77777777" w:rsidR="00E360FD" w:rsidRPr="006A7003" w:rsidRDefault="00E360FD" w:rsidP="00B82299">
      <w:pPr>
        <w:pStyle w:val="ListParagraph"/>
        <w:numPr>
          <w:ilvl w:val="0"/>
          <w:numId w:val="13"/>
        </w:numPr>
        <w:rPr>
          <w:highlight w:val="yellow"/>
        </w:rPr>
      </w:pPr>
      <w:r w:rsidRPr="006A7003">
        <w:rPr>
          <w:highlight w:val="yellow"/>
        </w:rPr>
        <w:t>Record the peak angle (you can also turn on “Show Peak Angle” under “Plot Options” tab)</w:t>
      </w:r>
    </w:p>
    <w:p w14:paraId="3EC3D1AF" w14:textId="6C49AFC4" w:rsidR="00E360FD" w:rsidRDefault="00E360FD" w:rsidP="00B82299">
      <w:pPr>
        <w:pStyle w:val="ListParagraph"/>
        <w:numPr>
          <w:ilvl w:val="0"/>
          <w:numId w:val="13"/>
        </w:numPr>
      </w:pPr>
      <w:r w:rsidRPr="00E360FD">
        <w:lastRenderedPageBreak/>
        <w:t>Change the “Signal BW” slider bar to 500 MHz</w:t>
      </w:r>
    </w:p>
    <w:p w14:paraId="61E8D6FB" w14:textId="4DBF616E" w:rsidR="00E360FD" w:rsidRPr="00E360FD" w:rsidRDefault="00BC26FA" w:rsidP="00BC26FA">
      <w:pPr>
        <w:pStyle w:val="ListParagraph"/>
      </w:pPr>
      <w:r w:rsidRPr="00BC26FA">
        <w:rPr>
          <w:noProof/>
        </w:rPr>
        <w:drawing>
          <wp:inline distT="0" distB="0" distL="0" distR="0" wp14:anchorId="420995CC" wp14:editId="2CA20838">
            <wp:extent cx="5925822" cy="3051544"/>
            <wp:effectExtent l="0" t="0" r="0" b="0"/>
            <wp:docPr id="166" name="Picture 2">
              <a:extLst xmlns:a="http://schemas.openxmlformats.org/drawingml/2006/main">
                <a:ext uri="{FF2B5EF4-FFF2-40B4-BE49-F238E27FC236}">
                  <a16:creationId xmlns:a16="http://schemas.microsoft.com/office/drawing/2014/main" id="{0C1A343D-EC1A-458F-8F9B-590D899BC6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C1A343D-EC1A-458F-8F9B-590D899BC60C}"/>
                        </a:ext>
                      </a:extLst>
                    </pic:cNvPr>
                    <pic:cNvPicPr>
                      <a:picLocks noChangeAspect="1"/>
                    </pic:cNvPicPr>
                  </pic:nvPicPr>
                  <pic:blipFill>
                    <a:blip r:embed="rId54"/>
                    <a:stretch>
                      <a:fillRect/>
                    </a:stretch>
                  </pic:blipFill>
                  <pic:spPr>
                    <a:xfrm>
                      <a:off x="0" y="0"/>
                      <a:ext cx="5984329" cy="3081673"/>
                    </a:xfrm>
                    <a:prstGeom prst="rect">
                      <a:avLst/>
                    </a:prstGeom>
                  </pic:spPr>
                </pic:pic>
              </a:graphicData>
            </a:graphic>
          </wp:inline>
        </w:drawing>
      </w:r>
    </w:p>
    <w:p w14:paraId="29784C70" w14:textId="77777777" w:rsidR="009028CF" w:rsidRDefault="009028CF" w:rsidP="009028CF">
      <w:pPr>
        <w:pStyle w:val="ListParagraph"/>
      </w:pPr>
    </w:p>
    <w:p w14:paraId="794FF745" w14:textId="07192701" w:rsidR="00E360FD" w:rsidRPr="006A7003" w:rsidRDefault="00E360FD" w:rsidP="00B82299">
      <w:pPr>
        <w:pStyle w:val="ListParagraph"/>
        <w:numPr>
          <w:ilvl w:val="0"/>
          <w:numId w:val="13"/>
        </w:numPr>
        <w:rPr>
          <w:highlight w:val="yellow"/>
        </w:rPr>
      </w:pPr>
      <w:r w:rsidRPr="006A7003">
        <w:rPr>
          <w:highlight w:val="yellow"/>
        </w:rPr>
        <w:t>Record the new peak angle.  D</w:t>
      </w:r>
      <w:r w:rsidR="00BC26FA" w:rsidRPr="006A7003">
        <w:rPr>
          <w:highlight w:val="yellow"/>
        </w:rPr>
        <w:t xml:space="preserve">oes the difference between the two peaks </w:t>
      </w:r>
      <w:r w:rsidRPr="006A7003">
        <w:rPr>
          <w:highlight w:val="yellow"/>
        </w:rPr>
        <w:t xml:space="preserve">match our </w:t>
      </w:r>
      <w:r w:rsidRPr="006A7003">
        <w:rPr>
          <w:highlight w:val="yellow"/>
        </w:rPr>
        <w:sym w:font="Symbol" w:char="F07E"/>
      </w:r>
      <w:r w:rsidRPr="006A7003">
        <w:rPr>
          <w:highlight w:val="yellow"/>
        </w:rPr>
        <w:t>3° calculation?</w:t>
      </w:r>
    </w:p>
    <w:p w14:paraId="6AF9FB52" w14:textId="77777777" w:rsidR="009028CF" w:rsidRPr="00E360FD" w:rsidRDefault="009028CF" w:rsidP="009028CF">
      <w:pPr>
        <w:pStyle w:val="ListParagraph"/>
      </w:pPr>
    </w:p>
    <w:p w14:paraId="2F3361EC" w14:textId="5FD60291" w:rsidR="009028CF" w:rsidRDefault="00E360FD" w:rsidP="009028CF">
      <w:pPr>
        <w:pStyle w:val="ListParagraph"/>
        <w:numPr>
          <w:ilvl w:val="0"/>
          <w:numId w:val="13"/>
        </w:numPr>
      </w:pPr>
      <w:r w:rsidRPr="00E360FD">
        <w:t xml:space="preserve">Try other </w:t>
      </w:r>
      <w:r w:rsidRPr="00E360FD">
        <w:rPr>
          <w:u w:val="single"/>
        </w:rPr>
        <w:t xml:space="preserve">signal bandwidths </w:t>
      </w:r>
      <w:r w:rsidRPr="00E360FD">
        <w:t xml:space="preserve">and observe the effect. </w:t>
      </w:r>
    </w:p>
    <w:p w14:paraId="042F8CA6" w14:textId="77777777" w:rsidR="009028CF" w:rsidRPr="00E360FD" w:rsidRDefault="009028CF" w:rsidP="009028CF">
      <w:pPr>
        <w:pStyle w:val="ListParagraph"/>
      </w:pPr>
    </w:p>
    <w:p w14:paraId="1C889EBC" w14:textId="2A0304AD" w:rsidR="006E2EA3" w:rsidRDefault="00E360FD" w:rsidP="00B82299">
      <w:pPr>
        <w:pStyle w:val="ListParagraph"/>
        <w:numPr>
          <w:ilvl w:val="0"/>
          <w:numId w:val="13"/>
        </w:numPr>
      </w:pPr>
      <w:r w:rsidRPr="00E360FD">
        <w:t xml:space="preserve">Try other </w:t>
      </w:r>
      <w:r w:rsidRPr="00E360FD">
        <w:rPr>
          <w:u w:val="single"/>
        </w:rPr>
        <w:t xml:space="preserve">steering angles </w:t>
      </w:r>
      <w:r w:rsidRPr="00E360FD">
        <w:t>and observe the effect</w:t>
      </w:r>
    </w:p>
    <w:tbl>
      <w:tblPr>
        <w:tblStyle w:val="TipTable"/>
        <w:tblW w:w="5000" w:type="pct"/>
        <w:tblLook w:val="04A0" w:firstRow="1" w:lastRow="0" w:firstColumn="1" w:lastColumn="0" w:noHBand="0" w:noVBand="1"/>
        <w:tblDescription w:val="Layout table"/>
      </w:tblPr>
      <w:tblGrid>
        <w:gridCol w:w="577"/>
        <w:gridCol w:w="8783"/>
      </w:tblGrid>
      <w:tr w:rsidR="00B479E5" w14:paraId="2B73C94A" w14:textId="77777777" w:rsidTr="009F7253">
        <w:tc>
          <w:tcPr>
            <w:cnfStyle w:val="001000000000" w:firstRow="0" w:lastRow="0" w:firstColumn="1" w:lastColumn="0" w:oddVBand="0" w:evenVBand="0" w:oddHBand="0" w:evenHBand="0" w:firstRowFirstColumn="0" w:firstRowLastColumn="0" w:lastRowFirstColumn="0" w:lastRowLastColumn="0"/>
            <w:tcW w:w="308" w:type="pct"/>
          </w:tcPr>
          <w:p w14:paraId="6F0F71DA" w14:textId="77777777" w:rsidR="00B479E5" w:rsidRDefault="00B479E5" w:rsidP="009F7253">
            <w:r>
              <w:rPr>
                <w:noProof/>
                <w:lang w:eastAsia="en-US"/>
              </w:rPr>
              <mc:AlternateContent>
                <mc:Choice Requires="wpg">
                  <w:drawing>
                    <wp:inline distT="0" distB="0" distL="0" distR="0" wp14:anchorId="13FDD4FB" wp14:editId="0BE06466">
                      <wp:extent cx="141605" cy="141605"/>
                      <wp:effectExtent l="0" t="0" r="0" b="0"/>
                      <wp:docPr id="167"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68" name="Rectangle 168"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69"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161818D6"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">
                      <v:rect id="Rectangle 168"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3E8FBDDE" w14:textId="6DC1A1AB" w:rsidR="00B479E5" w:rsidRPr="006A7003" w:rsidRDefault="008B0292" w:rsidP="008B0292">
            <w:pPr>
              <w:pStyle w:val="TipText"/>
              <w:cnfStyle w:val="000000000000" w:firstRow="0" w:lastRow="0" w:firstColumn="0" w:lastColumn="0" w:oddVBand="0" w:evenVBand="0" w:oddHBand="0" w:evenHBand="0" w:firstRowFirstColumn="0" w:firstRowLastColumn="0" w:lastRowFirstColumn="0" w:lastRowLastColumn="0"/>
              <w:rPr>
                <w:sz w:val="20"/>
                <w:szCs w:val="22"/>
              </w:rPr>
            </w:pPr>
            <w:r w:rsidRPr="006A7003">
              <w:rPr>
                <w:sz w:val="20"/>
                <w:szCs w:val="22"/>
              </w:rPr>
              <w:t xml:space="preserve">Note:  since our HB100 frequency source is fixed, we instead change the frequency at which the steering angle is calculated.  </w:t>
            </w:r>
            <w:proofErr w:type="spellStart"/>
            <w:proofErr w:type="gramStart"/>
            <w:r w:rsidRPr="006A7003">
              <w:rPr>
                <w:sz w:val="20"/>
                <w:szCs w:val="22"/>
              </w:rPr>
              <w:t>i..e</w:t>
            </w:r>
            <w:proofErr w:type="spellEnd"/>
            <w:proofErr w:type="gramEnd"/>
            <w:r w:rsidRPr="006A7003">
              <w:rPr>
                <w:sz w:val="20"/>
                <w:szCs w:val="22"/>
              </w:rPr>
              <w:t xml:space="preserve"> the “Beam Calculated at” frequency.  Both methods are equivalent.  </w:t>
            </w:r>
            <w:proofErr w:type="spellStart"/>
            <w:r w:rsidRPr="006A7003">
              <w:rPr>
                <w:sz w:val="20"/>
                <w:szCs w:val="22"/>
              </w:rPr>
              <w:t>Its</w:t>
            </w:r>
            <w:proofErr w:type="spellEnd"/>
            <w:r w:rsidRPr="006A7003">
              <w:rPr>
                <w:sz w:val="20"/>
                <w:szCs w:val="22"/>
              </w:rPr>
              <w:t xml:space="preserve"> just easier to change the calculated frequency in our lab.  It also avoids other changes in the antenna pattern that would come from a new frequency.  And that lets us do a more straightforward comparison.</w:t>
            </w:r>
          </w:p>
        </w:tc>
      </w:tr>
    </w:tbl>
    <w:p w14:paraId="5B4529E8" w14:textId="6643B84D" w:rsidR="006E2EA3" w:rsidRDefault="006E2EA3" w:rsidP="00264CBB"/>
    <w:p w14:paraId="5E133A88" w14:textId="75033F84" w:rsidR="006E2EA3" w:rsidRDefault="006E2EA3" w:rsidP="00264CBB"/>
    <w:p w14:paraId="3EDD019F" w14:textId="3F94055B" w:rsidR="006E2EA3" w:rsidRDefault="006E2EA3" w:rsidP="00264CBB"/>
    <w:p w14:paraId="45DBF04F" w14:textId="77777777" w:rsidR="00870A58" w:rsidRDefault="00870A58">
      <w:pPr>
        <w:rPr>
          <w:b/>
          <w:bCs/>
          <w:caps/>
          <w:color w:val="1F4E79" w:themeColor="accent1" w:themeShade="80"/>
          <w:sz w:val="28"/>
        </w:rPr>
      </w:pPr>
      <w:r>
        <w:br w:type="page"/>
      </w:r>
    </w:p>
    <w:p w14:paraId="1936777D" w14:textId="718EB6DF" w:rsidR="00870A58" w:rsidRDefault="00870A58" w:rsidP="00870A58">
      <w:pPr>
        <w:pStyle w:val="Heading1"/>
      </w:pPr>
      <w:bookmarkStart w:id="34" w:name="_Toc106271059"/>
      <w:r>
        <w:lastRenderedPageBreak/>
        <w:t>Quantization Sidelobes</w:t>
      </w:r>
      <w:bookmarkEnd w:id="34"/>
    </w:p>
    <w:p w14:paraId="5992BA38" w14:textId="77777777" w:rsidR="00870A58" w:rsidRDefault="00870A58" w:rsidP="00974566">
      <w:pPr>
        <w:pStyle w:val="Heading2"/>
        <w:numPr>
          <w:ilvl w:val="0"/>
          <w:numId w:val="17"/>
        </w:numPr>
      </w:pPr>
      <w:bookmarkStart w:id="35" w:name="_Toc106271060"/>
      <w:r>
        <w:t>Training Objective</w:t>
      </w:r>
      <w:bookmarkEnd w:id="35"/>
    </w:p>
    <w:tbl>
      <w:tblPr>
        <w:tblStyle w:val="TipTable"/>
        <w:tblW w:w="5000" w:type="pct"/>
        <w:tblLook w:val="04A0" w:firstRow="1" w:lastRow="0" w:firstColumn="1" w:lastColumn="0" w:noHBand="0" w:noVBand="1"/>
        <w:tblDescription w:val="Layout table"/>
      </w:tblPr>
      <w:tblGrid>
        <w:gridCol w:w="577"/>
        <w:gridCol w:w="8783"/>
      </w:tblGrid>
      <w:tr w:rsidR="00870A58" w14:paraId="23D93150" w14:textId="77777777" w:rsidTr="009F7253">
        <w:tc>
          <w:tcPr>
            <w:cnfStyle w:val="001000000000" w:firstRow="0" w:lastRow="0" w:firstColumn="1" w:lastColumn="0" w:oddVBand="0" w:evenVBand="0" w:oddHBand="0" w:evenHBand="0" w:firstRowFirstColumn="0" w:firstRowLastColumn="0" w:lastRowFirstColumn="0" w:lastRowLastColumn="0"/>
            <w:tcW w:w="308" w:type="pct"/>
          </w:tcPr>
          <w:p w14:paraId="6CFEDEF1" w14:textId="77777777" w:rsidR="00870A58" w:rsidRDefault="00870A58" w:rsidP="009F7253">
            <w:r>
              <w:rPr>
                <w:noProof/>
                <w:lang w:eastAsia="en-US"/>
              </w:rPr>
              <mc:AlternateContent>
                <mc:Choice Requires="wpg">
                  <w:drawing>
                    <wp:inline distT="0" distB="0" distL="0" distR="0" wp14:anchorId="0F15014B" wp14:editId="33DF42A2">
                      <wp:extent cx="141605" cy="141605"/>
                      <wp:effectExtent l="0" t="0" r="0" b="0"/>
                      <wp:docPr id="170"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71" name="Rectangle 171"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72"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52BE52FE"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">
                      <v:rect id="Rectangle 171"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8BBB346" w14:textId="1168836C" w:rsidR="00870A58" w:rsidRDefault="00AA3B1E" w:rsidP="009F7253">
            <w:pPr>
              <w:pStyle w:val="TipText"/>
              <w:cnfStyle w:val="000000000000" w:firstRow="0" w:lastRow="0" w:firstColumn="0" w:lastColumn="0" w:oddVBand="0" w:evenVBand="0" w:oddHBand="0" w:evenHBand="0" w:firstRowFirstColumn="0" w:firstRowLastColumn="0" w:lastRowFirstColumn="0" w:lastRowLastColumn="0"/>
            </w:pPr>
            <w:r w:rsidRPr="00AA3B1E">
              <w:t>In this lab, we will change the phase step size and observe the formation of quantization sidelobes</w:t>
            </w:r>
          </w:p>
        </w:tc>
      </w:tr>
    </w:tbl>
    <w:p w14:paraId="5E459C55" w14:textId="25EA679E" w:rsidR="00870A58" w:rsidRDefault="00870A58" w:rsidP="00870A58"/>
    <w:p w14:paraId="0E5E4CA3" w14:textId="77777777" w:rsidR="005865ED" w:rsidRDefault="005865ED" w:rsidP="005865ED">
      <w:pPr>
        <w:pStyle w:val="Heading2"/>
      </w:pPr>
      <w:bookmarkStart w:id="36" w:name="_Toc106271061"/>
      <w:r>
        <w:t>Instructions</w:t>
      </w:r>
      <w:bookmarkEnd w:id="36"/>
    </w:p>
    <w:p w14:paraId="2C95EAD2" w14:textId="3A51DEB4" w:rsidR="005865ED" w:rsidRDefault="001868D8" w:rsidP="00B82299">
      <w:pPr>
        <w:pStyle w:val="ListParagraph"/>
        <w:numPr>
          <w:ilvl w:val="0"/>
          <w:numId w:val="14"/>
        </w:numPr>
      </w:pPr>
      <w:r w:rsidRPr="001868D8">
        <w:t>In the Phaser GUI, select “Lab 6:  Quantization”</w:t>
      </w:r>
    </w:p>
    <w:p w14:paraId="3E92C7DA" w14:textId="0B84BB0D" w:rsidR="006C70EF" w:rsidRDefault="006C70EF" w:rsidP="006C70EF">
      <w:pPr>
        <w:pStyle w:val="ListParagraph"/>
      </w:pPr>
      <w:r w:rsidRPr="006C70EF">
        <w:rPr>
          <w:noProof/>
        </w:rPr>
        <mc:AlternateContent>
          <mc:Choice Requires="wpg">
            <w:drawing>
              <wp:inline distT="0" distB="0" distL="0" distR="0" wp14:anchorId="7E0887A2" wp14:editId="612E4408">
                <wp:extent cx="5326912" cy="2881423"/>
                <wp:effectExtent l="0" t="0" r="7620" b="14605"/>
                <wp:docPr id="173" name="Group 1"/>
                <wp:cNvGraphicFramePr/>
                <a:graphic xmlns:a="http://schemas.openxmlformats.org/drawingml/2006/main">
                  <a:graphicData uri="http://schemas.microsoft.com/office/word/2010/wordprocessingGroup">
                    <wpg:wgp>
                      <wpg:cNvGrpSpPr/>
                      <wpg:grpSpPr>
                        <a:xfrm>
                          <a:off x="0" y="0"/>
                          <a:ext cx="5326912" cy="2881423"/>
                          <a:chOff x="0" y="0"/>
                          <a:chExt cx="7841019" cy="4102995"/>
                        </a:xfrm>
                      </wpg:grpSpPr>
                      <pic:pic xmlns:pic="http://schemas.openxmlformats.org/drawingml/2006/picture">
                        <pic:nvPicPr>
                          <pic:cNvPr id="174" name="Picture 174"/>
                          <pic:cNvPicPr>
                            <a:picLocks noChangeAspect="1"/>
                          </pic:cNvPicPr>
                        </pic:nvPicPr>
                        <pic:blipFill>
                          <a:blip r:embed="rId55"/>
                          <a:stretch>
                            <a:fillRect/>
                          </a:stretch>
                        </pic:blipFill>
                        <pic:spPr>
                          <a:xfrm>
                            <a:off x="65703" y="0"/>
                            <a:ext cx="7775316" cy="4021716"/>
                          </a:xfrm>
                          <a:prstGeom prst="rect">
                            <a:avLst/>
                          </a:prstGeom>
                        </pic:spPr>
                      </pic:pic>
                      <wps:wsp>
                        <wps:cNvPr id="175" name="Oval 175"/>
                        <wps:cNvSpPr/>
                        <wps:spPr>
                          <a:xfrm>
                            <a:off x="2310882" y="3670845"/>
                            <a:ext cx="1857375" cy="432150"/>
                          </a:xfrm>
                          <a:prstGeom prst="ellipse">
                            <a:avLst/>
                          </a:prstGeom>
                          <a:noFill/>
                          <a:ln/>
                        </wps:spPr>
                        <wps:style>
                          <a:lnRef idx="2">
                            <a:schemeClr val="accent6"/>
                          </a:lnRef>
                          <a:fillRef idx="1">
                            <a:schemeClr val="lt1"/>
                          </a:fillRef>
                          <a:effectRef idx="0">
                            <a:schemeClr val="accent6"/>
                          </a:effectRef>
                          <a:fontRef idx="minor">
                            <a:schemeClr val="dk1"/>
                          </a:fontRef>
                        </wps:style>
                        <wps:bodyPr rtlCol="0" anchor="ctr"/>
                      </wps:wsp>
                      <wps:wsp>
                        <wps:cNvPr id="176" name="Oval 176"/>
                        <wps:cNvSpPr/>
                        <wps:spPr>
                          <a:xfrm>
                            <a:off x="0" y="2027962"/>
                            <a:ext cx="1857375" cy="432150"/>
                          </a:xfrm>
                          <a:prstGeom prst="ellipse">
                            <a:avLst/>
                          </a:prstGeom>
                          <a:noFill/>
                          <a:ln/>
                        </wps:spPr>
                        <wps:style>
                          <a:lnRef idx="2">
                            <a:schemeClr val="accent6"/>
                          </a:lnRef>
                          <a:fillRef idx="1">
                            <a:schemeClr val="lt1"/>
                          </a:fillRef>
                          <a:effectRef idx="0">
                            <a:schemeClr val="accent6"/>
                          </a:effectRef>
                          <a:fontRef idx="minor">
                            <a:schemeClr val="dk1"/>
                          </a:fontRef>
                        </wps:style>
                        <wps:bodyPr rtlCol="0" anchor="ctr"/>
                      </wps:wsp>
                    </wpg:wgp>
                  </a:graphicData>
                </a:graphic>
              </wp:inline>
            </w:drawing>
          </mc:Choice>
          <mc:Fallback>
            <w:pict>
              <v:group w14:anchorId="1F6C3F3B" id="Group 1" o:spid="_x0000_s1026" style="width:419.45pt;height:226.9pt;mso-position-horizontal-relative:char;mso-position-vertical-relative:line" coordsize="78410,41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">
                <v:shape id="Picture 174" o:spid="_x0000_s1027" type="#_x0000_t75" style="position:absolute;left:657;width:77753;height:40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">
                  <v:imagedata r:id="rId56" o:title=""/>
                </v:shape>
                <v:oval id="Oval 175" o:spid="_x0000_s1028" style="position:absolute;left:23108;top:36708;width:18574;height:4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" filled="f" strokecolor="#f3533f [3209]" strokeweight="1pt">
                  <v:stroke joinstyle="miter"/>
                </v:oval>
                <v:oval id="Oval 176" o:spid="_x0000_s1029" style="position:absolute;top:20279;width:18573;height:4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" filled="f" strokecolor="#f3533f [3209]" strokeweight="1pt">
                  <v:stroke joinstyle="miter"/>
                </v:oval>
                <w10:anchorlock/>
              </v:group>
            </w:pict>
          </mc:Fallback>
        </mc:AlternateContent>
      </w:r>
    </w:p>
    <w:p w14:paraId="53CC73C7" w14:textId="29348217" w:rsidR="001868D8" w:rsidRDefault="001868D8" w:rsidP="00B82299">
      <w:pPr>
        <w:pStyle w:val="ListParagraph"/>
        <w:numPr>
          <w:ilvl w:val="0"/>
          <w:numId w:val="14"/>
        </w:numPr>
      </w:pPr>
      <w:r w:rsidRPr="001868D8">
        <w:t>Click on the Gain tab and select a taper—we don’t want any sidelobes!</w:t>
      </w:r>
      <w:r>
        <w:t xml:space="preserve">   </w:t>
      </w:r>
      <w:r w:rsidRPr="001868D8">
        <w:t>(Blackman is the pre-programmed default for this lab)</w:t>
      </w:r>
    </w:p>
    <w:p w14:paraId="5E6F6DD7" w14:textId="77777777" w:rsidR="00CE0AA0" w:rsidRPr="001868D8" w:rsidRDefault="00CE0AA0" w:rsidP="00CE0AA0">
      <w:pPr>
        <w:pStyle w:val="ListParagraph"/>
      </w:pPr>
    </w:p>
    <w:p w14:paraId="65827CA5" w14:textId="776A839C" w:rsidR="001868D8" w:rsidRDefault="001868D8" w:rsidP="00B82299">
      <w:pPr>
        <w:pStyle w:val="ListParagraph"/>
        <w:numPr>
          <w:ilvl w:val="0"/>
          <w:numId w:val="14"/>
        </w:numPr>
      </w:pPr>
      <w:r w:rsidRPr="001868D8">
        <w:t>In the “Config” tab, set the steering angle to 15 deg</w:t>
      </w:r>
    </w:p>
    <w:p w14:paraId="4C47FAA5" w14:textId="77777777" w:rsidR="00CE0AA0" w:rsidRPr="001868D8" w:rsidRDefault="00CE0AA0" w:rsidP="00CE0AA0">
      <w:pPr>
        <w:pStyle w:val="ListParagraph"/>
      </w:pPr>
    </w:p>
    <w:p w14:paraId="66C9A798" w14:textId="20342846" w:rsidR="00093E26" w:rsidRDefault="00093E26" w:rsidP="00B82299">
      <w:pPr>
        <w:pStyle w:val="ListParagraph"/>
        <w:numPr>
          <w:ilvl w:val="0"/>
          <w:numId w:val="14"/>
        </w:numPr>
      </w:pPr>
      <w:r w:rsidRPr="00093E26">
        <w:t>Move the HB100 in an arc around the Phaser.</w:t>
      </w:r>
    </w:p>
    <w:p w14:paraId="0BF9C486" w14:textId="54E3AA7A" w:rsidR="00093E26" w:rsidRDefault="00093E26" w:rsidP="00093E26">
      <w:pPr>
        <w:pStyle w:val="ListParagraph"/>
      </w:pPr>
      <w:r>
        <w:rPr>
          <w:noProof/>
        </w:rPr>
        <w:drawing>
          <wp:inline distT="0" distB="0" distL="0" distR="0" wp14:anchorId="5C242015" wp14:editId="70EFA78F">
            <wp:extent cx="3367133" cy="1828800"/>
            <wp:effectExtent l="0" t="0" r="508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3194" t="13824"/>
                    <a:stretch/>
                  </pic:blipFill>
                  <pic:spPr bwMode="auto">
                    <a:xfrm>
                      <a:off x="0" y="0"/>
                      <a:ext cx="3373076" cy="1832028"/>
                    </a:xfrm>
                    <a:prstGeom prst="rect">
                      <a:avLst/>
                    </a:prstGeom>
                    <a:noFill/>
                    <a:ln>
                      <a:noFill/>
                    </a:ln>
                    <a:extLst>
                      <a:ext uri="{53640926-AAD7-44D8-BBD7-CCE9431645EC}">
                        <a14:shadowObscured xmlns:a14="http://schemas.microsoft.com/office/drawing/2010/main"/>
                      </a:ext>
                    </a:extLst>
                  </pic:spPr>
                </pic:pic>
              </a:graphicData>
            </a:graphic>
          </wp:inline>
        </w:drawing>
      </w:r>
    </w:p>
    <w:p w14:paraId="3D0FFB9D" w14:textId="77777777" w:rsidR="00CE0AA0" w:rsidRPr="00093E26" w:rsidRDefault="00CE0AA0" w:rsidP="00093E26">
      <w:pPr>
        <w:pStyle w:val="ListParagraph"/>
      </w:pPr>
    </w:p>
    <w:p w14:paraId="612F7198" w14:textId="77777777" w:rsidR="00093E26" w:rsidRPr="00093E26" w:rsidRDefault="00093E26" w:rsidP="00B82299">
      <w:pPr>
        <w:pStyle w:val="ListParagraph"/>
        <w:numPr>
          <w:ilvl w:val="0"/>
          <w:numId w:val="14"/>
        </w:numPr>
      </w:pPr>
      <w:r w:rsidRPr="00093E26">
        <w:t>Keep the HB100 pointed at Phaser, and move at a smooth/consistent speed</w:t>
      </w:r>
    </w:p>
    <w:p w14:paraId="7425CC53" w14:textId="135CB382" w:rsidR="00093E26" w:rsidRDefault="00093E26" w:rsidP="00B82299">
      <w:pPr>
        <w:pStyle w:val="ListParagraph"/>
        <w:numPr>
          <w:ilvl w:val="0"/>
          <w:numId w:val="14"/>
        </w:numPr>
      </w:pPr>
      <w:r w:rsidRPr="00093E26">
        <w:lastRenderedPageBreak/>
        <w:t>With practice, it may look like this:</w:t>
      </w:r>
    </w:p>
    <w:p w14:paraId="665F2C7C" w14:textId="46F4C551" w:rsidR="00093E26" w:rsidRDefault="00C11371" w:rsidP="00C11371">
      <w:pPr>
        <w:pStyle w:val="ListParagraph"/>
      </w:pPr>
      <w:r w:rsidRPr="00C11371">
        <w:rPr>
          <w:noProof/>
        </w:rPr>
        <w:drawing>
          <wp:inline distT="0" distB="0" distL="0" distR="0" wp14:anchorId="4C0BBA5E" wp14:editId="7185AF91">
            <wp:extent cx="5126183" cy="1796902"/>
            <wp:effectExtent l="0" t="0" r="0" b="0"/>
            <wp:docPr id="178" name="Picture 8">
              <a:extLst xmlns:a="http://schemas.openxmlformats.org/drawingml/2006/main">
                <a:ext uri="{FF2B5EF4-FFF2-40B4-BE49-F238E27FC236}">
                  <a16:creationId xmlns:a16="http://schemas.microsoft.com/office/drawing/2014/main" id="{A3FE2414-5A37-4E2A-B655-D0DBD872A2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3FE2414-5A37-4E2A-B655-D0DBD872A23A}"/>
                        </a:ext>
                      </a:extLst>
                    </pic:cNvPr>
                    <pic:cNvPicPr>
                      <a:picLocks noChangeAspect="1"/>
                    </pic:cNvPicPr>
                  </pic:nvPicPr>
                  <pic:blipFill>
                    <a:blip r:embed="rId57"/>
                    <a:stretch>
                      <a:fillRect/>
                    </a:stretch>
                  </pic:blipFill>
                  <pic:spPr>
                    <a:xfrm>
                      <a:off x="0" y="0"/>
                      <a:ext cx="5178449" cy="1815223"/>
                    </a:xfrm>
                    <a:prstGeom prst="rect">
                      <a:avLst/>
                    </a:prstGeom>
                  </pic:spPr>
                </pic:pic>
              </a:graphicData>
            </a:graphic>
          </wp:inline>
        </w:drawing>
      </w:r>
    </w:p>
    <w:p w14:paraId="3742892C" w14:textId="77777777" w:rsidR="00CE0AA0" w:rsidRPr="00093E26" w:rsidRDefault="00CE0AA0" w:rsidP="00C11371">
      <w:pPr>
        <w:pStyle w:val="ListParagraph"/>
      </w:pPr>
    </w:p>
    <w:p w14:paraId="691C92DF" w14:textId="30AD4C9B" w:rsidR="00093E26" w:rsidRPr="00CE0AA0" w:rsidRDefault="00093E26" w:rsidP="00B82299">
      <w:pPr>
        <w:pStyle w:val="ListParagraph"/>
        <w:numPr>
          <w:ilvl w:val="0"/>
          <w:numId w:val="14"/>
        </w:numPr>
      </w:pPr>
      <w:r w:rsidRPr="00093E26">
        <w:t>Our Blackman taper should have suppressed all the sidelobes</w:t>
      </w:r>
      <w:r w:rsidR="00C11371">
        <w:t xml:space="preserve">.  </w:t>
      </w:r>
      <w:proofErr w:type="gramStart"/>
      <w:r w:rsidR="00C11371">
        <w:t>So</w:t>
      </w:r>
      <w:proofErr w:type="gramEnd"/>
      <w:r w:rsidR="00C11371">
        <w:t xml:space="preserve"> we are just seeing the true </w:t>
      </w:r>
      <w:proofErr w:type="spellStart"/>
      <w:r w:rsidR="00C11371">
        <w:t>mainlobe</w:t>
      </w:r>
      <w:proofErr w:type="spellEnd"/>
      <w:r w:rsidR="00C11371">
        <w:t xml:space="preserve"> at 15</w:t>
      </w:r>
      <w:r w:rsidR="00C11371">
        <w:rPr>
          <w:rFonts w:ascii="Calibri" w:hAnsi="Calibri" w:cs="Calibri"/>
        </w:rPr>
        <w:t>°</w:t>
      </w:r>
    </w:p>
    <w:p w14:paraId="0360A4C3" w14:textId="77777777" w:rsidR="00CE0AA0" w:rsidRPr="00093E26" w:rsidRDefault="00CE0AA0" w:rsidP="00CE0AA0">
      <w:pPr>
        <w:pStyle w:val="ListParagraph"/>
      </w:pPr>
    </w:p>
    <w:p w14:paraId="5CB0E4E1" w14:textId="133EC5F9" w:rsidR="006957FC" w:rsidRDefault="006957FC" w:rsidP="00B82299">
      <w:pPr>
        <w:pStyle w:val="ListParagraph"/>
        <w:numPr>
          <w:ilvl w:val="0"/>
          <w:numId w:val="14"/>
        </w:numPr>
      </w:pPr>
      <w:r w:rsidRPr="006957FC">
        <w:t>Now, in the “Bits” tab:  slide “Phase Shift Bits” to 2</w:t>
      </w:r>
    </w:p>
    <w:p w14:paraId="3E379E55" w14:textId="2D9D8723" w:rsidR="006957FC" w:rsidRDefault="006957FC" w:rsidP="006957FC">
      <w:pPr>
        <w:pStyle w:val="ListParagraph"/>
      </w:pPr>
      <w:r w:rsidRPr="006957FC">
        <w:rPr>
          <w:noProof/>
        </w:rPr>
        <mc:AlternateContent>
          <mc:Choice Requires="wpg">
            <w:drawing>
              <wp:inline distT="0" distB="0" distL="0" distR="0" wp14:anchorId="089FE67C" wp14:editId="575F5F30">
                <wp:extent cx="5102684" cy="2583712"/>
                <wp:effectExtent l="0" t="0" r="3175" b="7620"/>
                <wp:docPr id="179" name="Group 1"/>
                <wp:cNvGraphicFramePr/>
                <a:graphic xmlns:a="http://schemas.openxmlformats.org/drawingml/2006/main">
                  <a:graphicData uri="http://schemas.microsoft.com/office/word/2010/wordprocessingGroup">
                    <wpg:wgp>
                      <wpg:cNvGrpSpPr/>
                      <wpg:grpSpPr>
                        <a:xfrm>
                          <a:off x="0" y="0"/>
                          <a:ext cx="5102684" cy="2583712"/>
                          <a:chOff x="0" y="0"/>
                          <a:chExt cx="8096055" cy="4100166"/>
                        </a:xfrm>
                      </wpg:grpSpPr>
                      <pic:pic xmlns:pic="http://schemas.openxmlformats.org/drawingml/2006/picture">
                        <pic:nvPicPr>
                          <pic:cNvPr id="180" name="Picture 180"/>
                          <pic:cNvPicPr>
                            <a:picLocks noChangeAspect="1"/>
                          </pic:cNvPicPr>
                        </pic:nvPicPr>
                        <pic:blipFill>
                          <a:blip r:embed="rId58"/>
                          <a:stretch>
                            <a:fillRect/>
                          </a:stretch>
                        </pic:blipFill>
                        <pic:spPr>
                          <a:xfrm>
                            <a:off x="115466" y="0"/>
                            <a:ext cx="7980589" cy="4100166"/>
                          </a:xfrm>
                          <a:prstGeom prst="rect">
                            <a:avLst/>
                          </a:prstGeom>
                        </pic:spPr>
                      </pic:pic>
                      <wps:wsp>
                        <wps:cNvPr id="181" name="Oval 181"/>
                        <wps:cNvSpPr/>
                        <wps:spPr>
                          <a:xfrm>
                            <a:off x="0" y="639161"/>
                            <a:ext cx="1857375" cy="432150"/>
                          </a:xfrm>
                          <a:prstGeom prst="ellipse">
                            <a:avLst/>
                          </a:prstGeom>
                          <a:noFill/>
                          <a:ln/>
                        </wps:spPr>
                        <wps:style>
                          <a:lnRef idx="2">
                            <a:schemeClr val="accent6"/>
                          </a:lnRef>
                          <a:fillRef idx="1">
                            <a:schemeClr val="lt1"/>
                          </a:fillRef>
                          <a:effectRef idx="0">
                            <a:schemeClr val="accent6"/>
                          </a:effectRef>
                          <a:fontRef idx="minor">
                            <a:schemeClr val="dk1"/>
                          </a:fontRef>
                        </wps:style>
                        <wps:bodyPr rtlCol="0" anchor="ctr"/>
                      </wps:wsp>
                    </wpg:wgp>
                  </a:graphicData>
                </a:graphic>
              </wp:inline>
            </w:drawing>
          </mc:Choice>
          <mc:Fallback>
            <w:pict>
              <v:group w14:anchorId="6C2405C1" id="Group 1" o:spid="_x0000_s1026" style="width:401.8pt;height:203.45pt;mso-position-horizontal-relative:char;mso-position-vertical-relative:line" coordsize="80960,41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">
                <v:shape id="Picture 180" o:spid="_x0000_s1027" type="#_x0000_t75" style="position:absolute;left:1154;width:79806;height:41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">
                  <v:imagedata r:id="rId59" o:title=""/>
                </v:shape>
                <v:oval id="Oval 181" o:spid="_x0000_s1028" style="position:absolute;top:6391;width:18573;height:4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" filled="f" strokecolor="#f3533f [3209]" strokeweight="1pt">
                  <v:stroke joinstyle="miter"/>
                </v:oval>
                <w10:anchorlock/>
              </v:group>
            </w:pict>
          </mc:Fallback>
        </mc:AlternateContent>
      </w:r>
    </w:p>
    <w:p w14:paraId="0F560955" w14:textId="77777777" w:rsidR="00CE0AA0" w:rsidRPr="006957FC" w:rsidRDefault="00CE0AA0" w:rsidP="006957FC">
      <w:pPr>
        <w:pStyle w:val="ListParagraph"/>
      </w:pPr>
    </w:p>
    <w:p w14:paraId="09496309" w14:textId="72B0BD85" w:rsidR="006957FC" w:rsidRDefault="006957FC" w:rsidP="00B82299">
      <w:pPr>
        <w:pStyle w:val="ListParagraph"/>
        <w:numPr>
          <w:ilvl w:val="0"/>
          <w:numId w:val="14"/>
        </w:numPr>
      </w:pPr>
      <w:r w:rsidRPr="006957FC">
        <w:t xml:space="preserve">Repeat moving the HB100 in an arc.  </w:t>
      </w:r>
    </w:p>
    <w:p w14:paraId="016387A3" w14:textId="77777777" w:rsidR="00CE0AA0" w:rsidRPr="006957FC" w:rsidRDefault="00CE0AA0" w:rsidP="00CE0AA0">
      <w:pPr>
        <w:pStyle w:val="ListParagraph"/>
      </w:pPr>
    </w:p>
    <w:p w14:paraId="4A69D26A" w14:textId="67BFCCDC" w:rsidR="006E2EA3" w:rsidRPr="004D71FF" w:rsidRDefault="00B82299" w:rsidP="00B82299">
      <w:pPr>
        <w:pStyle w:val="ListParagraph"/>
        <w:numPr>
          <w:ilvl w:val="0"/>
          <w:numId w:val="14"/>
        </w:numPr>
        <w:rPr>
          <w:highlight w:val="yellow"/>
        </w:rPr>
      </w:pPr>
      <w:r w:rsidRPr="004D71FF">
        <w:rPr>
          <w:highlight w:val="yellow"/>
        </w:rPr>
        <w:t>D</w:t>
      </w:r>
      <w:r w:rsidR="006957FC" w:rsidRPr="004D71FF">
        <w:rPr>
          <w:highlight w:val="yellow"/>
        </w:rPr>
        <w:t>o you see any</w:t>
      </w:r>
      <w:r w:rsidRPr="004D71FF">
        <w:rPr>
          <w:highlight w:val="yellow"/>
        </w:rPr>
        <w:t xml:space="preserve"> new</w:t>
      </w:r>
      <w:r w:rsidR="006957FC" w:rsidRPr="004D71FF">
        <w:rPr>
          <w:highlight w:val="yellow"/>
        </w:rPr>
        <w:t xml:space="preserve"> sidelobes?  </w:t>
      </w:r>
    </w:p>
    <w:p w14:paraId="73E8921F" w14:textId="357BDE49" w:rsidR="006E2EA3" w:rsidRDefault="006E2EA3" w:rsidP="00264CBB"/>
    <w:p w14:paraId="3111497F" w14:textId="217F4F34" w:rsidR="006E2EA3" w:rsidRDefault="006E2EA3" w:rsidP="00264CBB"/>
    <w:p w14:paraId="71FD727B" w14:textId="1B9E09F8" w:rsidR="006E2EA3" w:rsidRDefault="006E2EA3" w:rsidP="00264CBB"/>
    <w:p w14:paraId="2FF91892" w14:textId="77777777" w:rsidR="000F734F" w:rsidRDefault="000F734F">
      <w:pPr>
        <w:rPr>
          <w:b/>
          <w:bCs/>
          <w:caps/>
          <w:color w:val="1F4E79" w:themeColor="accent1" w:themeShade="80"/>
          <w:sz w:val="28"/>
        </w:rPr>
      </w:pPr>
      <w:r>
        <w:br w:type="page"/>
      </w:r>
    </w:p>
    <w:p w14:paraId="04D4684B" w14:textId="77777777" w:rsidR="006864D1" w:rsidRDefault="006864D1" w:rsidP="006864D1">
      <w:pPr>
        <w:pStyle w:val="Heading1"/>
      </w:pPr>
      <w:bookmarkStart w:id="37" w:name="_Toc105662551"/>
      <w:bookmarkStart w:id="38" w:name="_Toc106271062"/>
      <w:r>
        <w:lastRenderedPageBreak/>
        <w:t>Hybrid Beamforming</w:t>
      </w:r>
      <w:bookmarkEnd w:id="37"/>
      <w:bookmarkEnd w:id="38"/>
    </w:p>
    <w:p w14:paraId="63B1A949" w14:textId="77777777" w:rsidR="006864D1" w:rsidRDefault="006864D1" w:rsidP="006864D1">
      <w:pPr>
        <w:pStyle w:val="Heading2"/>
        <w:numPr>
          <w:ilvl w:val="0"/>
          <w:numId w:val="40"/>
        </w:numPr>
      </w:pPr>
      <w:bookmarkStart w:id="39" w:name="_Toc105662552"/>
      <w:bookmarkStart w:id="40" w:name="_Toc106271063"/>
      <w:r>
        <w:t>Training Objective</w:t>
      </w:r>
      <w:bookmarkEnd w:id="39"/>
      <w:bookmarkEnd w:id="40"/>
    </w:p>
    <w:tbl>
      <w:tblPr>
        <w:tblStyle w:val="TipTable"/>
        <w:tblW w:w="5000" w:type="pct"/>
        <w:tblLook w:val="04A0" w:firstRow="1" w:lastRow="0" w:firstColumn="1" w:lastColumn="0" w:noHBand="0" w:noVBand="1"/>
        <w:tblDescription w:val="Layout table"/>
      </w:tblPr>
      <w:tblGrid>
        <w:gridCol w:w="577"/>
        <w:gridCol w:w="8783"/>
      </w:tblGrid>
      <w:tr w:rsidR="006864D1" w14:paraId="6608D571" w14:textId="77777777" w:rsidTr="006864D1">
        <w:tc>
          <w:tcPr>
            <w:cnfStyle w:val="001000000000" w:firstRow="0" w:lastRow="0" w:firstColumn="1" w:lastColumn="0" w:oddVBand="0" w:evenVBand="0" w:oddHBand="0" w:evenHBand="0" w:firstRowFirstColumn="0" w:firstRowLastColumn="0" w:lastRowFirstColumn="0" w:lastRowLastColumn="0"/>
            <w:tcW w:w="308" w:type="pct"/>
            <w:hideMark/>
          </w:tcPr>
          <w:p w14:paraId="31B83D85" w14:textId="0DE9F2AA" w:rsidR="006864D1" w:rsidRDefault="006864D1">
            <w:r>
              <w:rPr>
                <w:noProof/>
              </w:rPr>
              <mc:AlternateContent>
                <mc:Choice Requires="wpg">
                  <w:drawing>
                    <wp:inline distT="0" distB="0" distL="0" distR="0" wp14:anchorId="71AC19B1" wp14:editId="4D13DBF4">
                      <wp:extent cx="141605" cy="141605"/>
                      <wp:effectExtent l="0" t="0" r="1270" b="1270"/>
                      <wp:docPr id="63" name="Group 63" descr="Tip icon"/>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41605"/>
                                <a:chOff x="0" y="0"/>
                                <a:chExt cx="141605" cy="141605"/>
                              </a:xfrm>
                            </wpg:grpSpPr>
                            <wps:wsp>
                              <wps:cNvPr id="64" name="Rectangle 183" descr="Blue rectangle"/>
                              <wps:cNvSpPr>
                                <a:spLocks noChangeArrowheads="1"/>
                              </wps:cNvSpPr>
                              <wps:spPr bwMode="auto">
                                <a:xfrm>
                                  <a:off x="0" y="0"/>
                                  <a:ext cx="141605" cy="141605"/>
                                </a:xfrm>
                                <a:prstGeom prst="rect">
                                  <a:avLst/>
                                </a:prstGeom>
                                <a:solidFill>
                                  <a:schemeClr val="accent1">
                                    <a:lumMod val="75000"/>
                                    <a:lumOff val="0"/>
                                  </a:schemeClr>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65" name="Freeform 18" descr="Information icon"/>
                              <wps:cNvSpPr>
                                <a:spLocks noEditPoints="1"/>
                              </wps:cNvSpPr>
                              <wps:spPr bwMode="auto">
                                <a:xfrm>
                                  <a:off x="58420" y="22225"/>
                                  <a:ext cx="24765" cy="97155"/>
                                </a:xfrm>
                                <a:custGeom>
                                  <a:avLst/>
                                  <a:gdLst>
                                    <a:gd name="T0" fmla="*/ 1373 w 541"/>
                                    <a:gd name="T1" fmla="*/ 35727 h 2151"/>
                                    <a:gd name="T2" fmla="*/ 23392 w 541"/>
                                    <a:gd name="T3" fmla="*/ 35727 h 2151"/>
                                    <a:gd name="T4" fmla="*/ 23392 w 541"/>
                                    <a:gd name="T5" fmla="*/ 97155 h 2151"/>
                                    <a:gd name="T6" fmla="*/ 1373 w 541"/>
                                    <a:gd name="T7" fmla="*/ 97155 h 2151"/>
                                    <a:gd name="T8" fmla="*/ 1373 w 541"/>
                                    <a:gd name="T9" fmla="*/ 35727 h 2151"/>
                                    <a:gd name="T10" fmla="*/ 12405 w 541"/>
                                    <a:gd name="T11" fmla="*/ 0 h 2151"/>
                                    <a:gd name="T12" fmla="*/ 14236 w 541"/>
                                    <a:gd name="T13" fmla="*/ 136 h 2151"/>
                                    <a:gd name="T14" fmla="*/ 15976 w 541"/>
                                    <a:gd name="T15" fmla="*/ 497 h 2151"/>
                                    <a:gd name="T16" fmla="*/ 17578 w 541"/>
                                    <a:gd name="T17" fmla="*/ 1174 h 2151"/>
                                    <a:gd name="T18" fmla="*/ 19135 w 541"/>
                                    <a:gd name="T19" fmla="*/ 1987 h 2151"/>
                                    <a:gd name="T20" fmla="*/ 20462 w 541"/>
                                    <a:gd name="T21" fmla="*/ 2981 h 2151"/>
                                    <a:gd name="T22" fmla="*/ 21744 w 541"/>
                                    <a:gd name="T23" fmla="*/ 4201 h 2151"/>
                                    <a:gd name="T24" fmla="*/ 22751 w 541"/>
                                    <a:gd name="T25" fmla="*/ 5556 h 2151"/>
                                    <a:gd name="T26" fmla="*/ 23621 w 541"/>
                                    <a:gd name="T27" fmla="*/ 7091 h 2151"/>
                                    <a:gd name="T28" fmla="*/ 24261 w 541"/>
                                    <a:gd name="T29" fmla="*/ 8717 h 2151"/>
                                    <a:gd name="T30" fmla="*/ 24628 w 541"/>
                                    <a:gd name="T31" fmla="*/ 10388 h 2151"/>
                                    <a:gd name="T32" fmla="*/ 24765 w 541"/>
                                    <a:gd name="T33" fmla="*/ 12195 h 2151"/>
                                    <a:gd name="T34" fmla="*/ 24628 w 541"/>
                                    <a:gd name="T35" fmla="*/ 14002 h 2151"/>
                                    <a:gd name="T36" fmla="*/ 24261 w 541"/>
                                    <a:gd name="T37" fmla="*/ 15673 h 2151"/>
                                    <a:gd name="T38" fmla="*/ 23621 w 541"/>
                                    <a:gd name="T39" fmla="*/ 17344 h 2151"/>
                                    <a:gd name="T40" fmla="*/ 22751 w 541"/>
                                    <a:gd name="T41" fmla="*/ 18835 h 2151"/>
                                    <a:gd name="T42" fmla="*/ 21744 w 541"/>
                                    <a:gd name="T43" fmla="*/ 20190 h 2151"/>
                                    <a:gd name="T44" fmla="*/ 20462 w 541"/>
                                    <a:gd name="T45" fmla="*/ 21409 h 2151"/>
                                    <a:gd name="T46" fmla="*/ 19135 w 541"/>
                                    <a:gd name="T47" fmla="*/ 22403 h 2151"/>
                                    <a:gd name="T48" fmla="*/ 17578 w 541"/>
                                    <a:gd name="T49" fmla="*/ 23261 h 2151"/>
                                    <a:gd name="T50" fmla="*/ 15976 w 541"/>
                                    <a:gd name="T51" fmla="*/ 23894 h 2151"/>
                                    <a:gd name="T52" fmla="*/ 14236 w 541"/>
                                    <a:gd name="T53" fmla="*/ 24300 h 2151"/>
                                    <a:gd name="T54" fmla="*/ 12405 w 541"/>
                                    <a:gd name="T55" fmla="*/ 24390 h 2151"/>
                                    <a:gd name="T56" fmla="*/ 10574 w 541"/>
                                    <a:gd name="T57" fmla="*/ 24300 h 2151"/>
                                    <a:gd name="T58" fmla="*/ 8835 w 541"/>
                                    <a:gd name="T59" fmla="*/ 23894 h 2151"/>
                                    <a:gd name="T60" fmla="*/ 7187 w 541"/>
                                    <a:gd name="T61" fmla="*/ 23261 h 2151"/>
                                    <a:gd name="T62" fmla="*/ 5722 w 541"/>
                                    <a:gd name="T63" fmla="*/ 22403 h 2151"/>
                                    <a:gd name="T64" fmla="*/ 4303 w 541"/>
                                    <a:gd name="T65" fmla="*/ 21409 h 2151"/>
                                    <a:gd name="T66" fmla="*/ 3113 w 541"/>
                                    <a:gd name="T67" fmla="*/ 20190 h 2151"/>
                                    <a:gd name="T68" fmla="*/ 2014 w 541"/>
                                    <a:gd name="T69" fmla="*/ 18835 h 2151"/>
                                    <a:gd name="T70" fmla="*/ 1190 w 541"/>
                                    <a:gd name="T71" fmla="*/ 17344 h 2151"/>
                                    <a:gd name="T72" fmla="*/ 595 w 541"/>
                                    <a:gd name="T73" fmla="*/ 15673 h 2151"/>
                                    <a:gd name="T74" fmla="*/ 137 w 541"/>
                                    <a:gd name="T75" fmla="*/ 14002 h 2151"/>
                                    <a:gd name="T76" fmla="*/ 0 w 541"/>
                                    <a:gd name="T77" fmla="*/ 12195 h 2151"/>
                                    <a:gd name="T78" fmla="*/ 137 w 541"/>
                                    <a:gd name="T79" fmla="*/ 10388 h 2151"/>
                                    <a:gd name="T80" fmla="*/ 595 w 541"/>
                                    <a:gd name="T81" fmla="*/ 8717 h 2151"/>
                                    <a:gd name="T82" fmla="*/ 1190 w 541"/>
                                    <a:gd name="T83" fmla="*/ 7091 h 2151"/>
                                    <a:gd name="T84" fmla="*/ 2014 w 541"/>
                                    <a:gd name="T85" fmla="*/ 5556 h 2151"/>
                                    <a:gd name="T86" fmla="*/ 3113 w 541"/>
                                    <a:gd name="T87" fmla="*/ 4201 h 2151"/>
                                    <a:gd name="T88" fmla="*/ 4303 w 541"/>
                                    <a:gd name="T89" fmla="*/ 2981 h 2151"/>
                                    <a:gd name="T90" fmla="*/ 5722 w 541"/>
                                    <a:gd name="T91" fmla="*/ 1987 h 2151"/>
                                    <a:gd name="T92" fmla="*/ 7187 w 541"/>
                                    <a:gd name="T93" fmla="*/ 1174 h 2151"/>
                                    <a:gd name="T94" fmla="*/ 8835 w 541"/>
                                    <a:gd name="T95" fmla="*/ 497 h 2151"/>
                                    <a:gd name="T96" fmla="*/ 10574 w 541"/>
                                    <a:gd name="T97" fmla="*/ 136 h 2151"/>
                                    <a:gd name="T98" fmla="*/ 12405 w 541"/>
                                    <a:gd name="T99" fmla="*/ 0 h 215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440E270" id="Group 63"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">
                      <v:rect id="Rectangle 183"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62851,1613694;1070800,1613694;1070800,4388235;62851,4388235;62851,1613694;567855,0;651672,6143;731323,22448;804657,53026;875930,89748;936675,134644;995361,189748;1041458,250950;1081283,320282;1110580,393724;1127380,469199;1133651,550816;1127380,632433;1110580,707908;1081283,783383;1041458,850727;995361,911929;936675,966988;875930,1011884;804657,1050638;731323,1079229;651672,1097567;567855,1101632;484039,1097567;404434,1079229;328995,1050638;261932,1011884;196976,966988;142502,911929;92194,850727;54474,783383;27237,707908;6271,632433;0,550816;6271,469199;27237,393724;54474,320282;92194,250950;142502,189748;196976,134644;261932,89748;328995,53026;404434,22448;484039,6143;567855,0" o:connectangles="0,0,0,0,0,0,0,0,0,0,0,0,0,0,0,0,0,0,0,0,0,0,0,0,0,0,0,0,0,0,0,0,0,0,0,0,0,0,0,0,0,0,0,0,0,0,0,0,0,0"/>
                        <o:lock v:ext="edit" verticies="t"/>
                      </v:shape>
                      <w10:anchorlock/>
                    </v:group>
                  </w:pict>
                </mc:Fallback>
              </mc:AlternateContent>
            </w:r>
          </w:p>
        </w:tc>
        <w:tc>
          <w:tcPr>
            <w:tcW w:w="4692" w:type="pct"/>
            <w:hideMark/>
          </w:tcPr>
          <w:p w14:paraId="041CF5A8" w14:textId="77777777" w:rsidR="006864D1" w:rsidRDefault="006864D1">
            <w:pPr>
              <w:pStyle w:val="TipText"/>
              <w:cnfStyle w:val="000000000000" w:firstRow="0" w:lastRow="0" w:firstColumn="0" w:lastColumn="0" w:oddVBand="0" w:evenVBand="0" w:oddHBand="0" w:evenHBand="0" w:firstRowFirstColumn="0" w:firstRowLastColumn="0" w:lastRowFirstColumn="0" w:lastRowLastColumn="0"/>
            </w:pPr>
            <w:r>
              <w:t xml:space="preserve">In this lab, we will observe the impact of changing gain and phase at the digital level, rather than the analog level.  </w:t>
            </w:r>
          </w:p>
        </w:tc>
      </w:tr>
    </w:tbl>
    <w:p w14:paraId="70FFFD8B" w14:textId="77777777" w:rsidR="006864D1" w:rsidRDefault="006864D1" w:rsidP="006864D1">
      <w:pPr>
        <w:pStyle w:val="Heading2"/>
        <w:numPr>
          <w:ilvl w:val="0"/>
          <w:numId w:val="39"/>
        </w:numPr>
      </w:pPr>
      <w:bookmarkStart w:id="41" w:name="_Toc105662553"/>
      <w:bookmarkStart w:id="42" w:name="_Toc106271064"/>
      <w:r>
        <w:t>Instructions</w:t>
      </w:r>
      <w:bookmarkEnd w:id="41"/>
      <w:bookmarkEnd w:id="42"/>
    </w:p>
    <w:p w14:paraId="27AEC27F" w14:textId="77777777" w:rsidR="006864D1" w:rsidRDefault="006864D1" w:rsidP="006864D1">
      <w:pPr>
        <w:pStyle w:val="ListParagraph"/>
        <w:numPr>
          <w:ilvl w:val="0"/>
          <w:numId w:val="41"/>
        </w:numPr>
      </w:pPr>
      <w:r>
        <w:t>In the Phaser GUI, select “Lab 7:  Hybrid Control”</w:t>
      </w:r>
    </w:p>
    <w:p w14:paraId="7668457F" w14:textId="00D392B4" w:rsidR="006864D1" w:rsidRDefault="006864D1" w:rsidP="006864D1">
      <w:pPr>
        <w:pStyle w:val="ListParagraph"/>
      </w:pPr>
      <w:r>
        <w:rPr>
          <w:noProof/>
        </w:rPr>
        <w:drawing>
          <wp:inline distT="0" distB="0" distL="0" distR="0" wp14:anchorId="4AFA60C9" wp14:editId="5E57E08C">
            <wp:extent cx="4261485" cy="2156460"/>
            <wp:effectExtent l="0" t="0" r="571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261485" cy="2156460"/>
                    </a:xfrm>
                    <a:prstGeom prst="rect">
                      <a:avLst/>
                    </a:prstGeom>
                    <a:noFill/>
                    <a:ln>
                      <a:noFill/>
                    </a:ln>
                  </pic:spPr>
                </pic:pic>
              </a:graphicData>
            </a:graphic>
          </wp:inline>
        </w:drawing>
      </w:r>
    </w:p>
    <w:p w14:paraId="4FAFA3D5" w14:textId="77777777" w:rsidR="00CE0AA0" w:rsidRDefault="00CE0AA0" w:rsidP="006864D1">
      <w:pPr>
        <w:pStyle w:val="ListParagraph"/>
      </w:pPr>
    </w:p>
    <w:p w14:paraId="193EFE4B" w14:textId="77777777" w:rsidR="006864D1" w:rsidRDefault="006864D1" w:rsidP="006864D1">
      <w:pPr>
        <w:pStyle w:val="ListParagraph"/>
        <w:numPr>
          <w:ilvl w:val="0"/>
          <w:numId w:val="41"/>
        </w:numPr>
      </w:pPr>
      <w:r>
        <w:t>In the “Digital” tab, you can change the gain and phase of each ADAR1000 output:</w:t>
      </w:r>
    </w:p>
    <w:p w14:paraId="20AE3F1E" w14:textId="77777777" w:rsidR="006864D1" w:rsidRDefault="006864D1" w:rsidP="006864D1">
      <w:pPr>
        <w:pStyle w:val="ListParagraph"/>
      </w:pPr>
      <w:r>
        <w:t>Beam1 is elements 1-4 (the left 4 elements)</w:t>
      </w:r>
    </w:p>
    <w:p w14:paraId="57B81A65" w14:textId="087376A6" w:rsidR="006864D1" w:rsidRDefault="006864D1" w:rsidP="006864D1">
      <w:pPr>
        <w:pStyle w:val="ListParagraph"/>
      </w:pPr>
      <w:r>
        <w:t>Beam0 is elements 5-8 (the right 4 elements)</w:t>
      </w:r>
    </w:p>
    <w:p w14:paraId="509B8590" w14:textId="77777777" w:rsidR="00CE0AA0" w:rsidRDefault="00CE0AA0" w:rsidP="006864D1">
      <w:pPr>
        <w:pStyle w:val="ListParagraph"/>
      </w:pPr>
    </w:p>
    <w:p w14:paraId="4CD96CE2" w14:textId="4A486ADC" w:rsidR="006864D1" w:rsidRDefault="006864D1" w:rsidP="006864D1">
      <w:pPr>
        <w:pStyle w:val="ListParagraph"/>
        <w:numPr>
          <w:ilvl w:val="0"/>
          <w:numId w:val="41"/>
        </w:numPr>
      </w:pPr>
      <w:r>
        <w:t>Set Beam0 gain to 0, and copy Plot to Memory (</w:t>
      </w:r>
      <w:r>
        <w:rPr>
          <w:color w:val="00B050"/>
        </w:rPr>
        <w:t>Copy Plot A</w:t>
      </w:r>
      <w:r>
        <w:t>)</w:t>
      </w:r>
      <w:r>
        <w:br/>
      </w:r>
      <w:r>
        <w:rPr>
          <w:noProof/>
        </w:rPr>
        <w:drawing>
          <wp:inline distT="0" distB="0" distL="0" distR="0" wp14:anchorId="025FE5C0" wp14:editId="0BA4BF37">
            <wp:extent cx="4244340" cy="2139315"/>
            <wp:effectExtent l="0" t="0" r="381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244340" cy="2139315"/>
                    </a:xfrm>
                    <a:prstGeom prst="rect">
                      <a:avLst/>
                    </a:prstGeom>
                    <a:noFill/>
                    <a:ln>
                      <a:noFill/>
                    </a:ln>
                  </pic:spPr>
                </pic:pic>
              </a:graphicData>
            </a:graphic>
          </wp:inline>
        </w:drawing>
      </w:r>
    </w:p>
    <w:p w14:paraId="4C32EBEC" w14:textId="795FB52F" w:rsidR="006864D1" w:rsidRDefault="006864D1" w:rsidP="006864D1">
      <w:pPr>
        <w:pStyle w:val="ListParagraph"/>
        <w:numPr>
          <w:ilvl w:val="0"/>
          <w:numId w:val="41"/>
        </w:numPr>
      </w:pPr>
      <w:r>
        <w:lastRenderedPageBreak/>
        <w:t>Then set Beam0 gain back to 1 and set Beam1 gain to 0, also copy this plot to Memory (</w:t>
      </w:r>
      <w:r>
        <w:rPr>
          <w:color w:val="7030A0"/>
        </w:rPr>
        <w:t>Copy Plot B</w:t>
      </w:r>
      <w:r>
        <w:t>)</w:t>
      </w:r>
      <w:r>
        <w:br/>
      </w:r>
      <w:r>
        <w:rPr>
          <w:noProof/>
        </w:rPr>
        <w:drawing>
          <wp:inline distT="0" distB="0" distL="0" distR="0" wp14:anchorId="33FDAB5A" wp14:editId="2AC68380">
            <wp:extent cx="4244340" cy="2113280"/>
            <wp:effectExtent l="0" t="0" r="3810"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244340" cy="2113280"/>
                    </a:xfrm>
                    <a:prstGeom prst="rect">
                      <a:avLst/>
                    </a:prstGeom>
                    <a:noFill/>
                    <a:ln>
                      <a:noFill/>
                    </a:ln>
                  </pic:spPr>
                </pic:pic>
              </a:graphicData>
            </a:graphic>
          </wp:inline>
        </w:drawing>
      </w:r>
    </w:p>
    <w:p w14:paraId="67B6BE0A" w14:textId="77777777" w:rsidR="00CE0AA0" w:rsidRDefault="00CE0AA0" w:rsidP="00CE0AA0">
      <w:pPr>
        <w:pStyle w:val="ListParagraph"/>
      </w:pPr>
    </w:p>
    <w:p w14:paraId="03B86E29" w14:textId="342C2824" w:rsidR="00CE0AA0" w:rsidRDefault="006864D1" w:rsidP="00CE0AA0">
      <w:pPr>
        <w:pStyle w:val="ListParagraph"/>
        <w:numPr>
          <w:ilvl w:val="0"/>
          <w:numId w:val="41"/>
        </w:numPr>
      </w:pPr>
      <w:r>
        <w:t>Are the results the same?  And should they be the same? What might make them different?</w:t>
      </w:r>
    </w:p>
    <w:p w14:paraId="1360CD80" w14:textId="77777777" w:rsidR="00CE0AA0" w:rsidRDefault="00CE0AA0" w:rsidP="00CE0AA0">
      <w:pPr>
        <w:pStyle w:val="ListParagraph"/>
      </w:pPr>
    </w:p>
    <w:p w14:paraId="664FBFCB" w14:textId="77777777" w:rsidR="006864D1" w:rsidRDefault="006864D1" w:rsidP="006864D1">
      <w:pPr>
        <w:pStyle w:val="ListParagraph"/>
        <w:numPr>
          <w:ilvl w:val="0"/>
          <w:numId w:val="41"/>
        </w:numPr>
      </w:pPr>
      <w:r>
        <w:t>Set Beam0 back to 1 to see the left &amp; right beams along with the total beam</w:t>
      </w:r>
    </w:p>
    <w:p w14:paraId="1C7DC19D" w14:textId="07AC156B" w:rsidR="006864D1" w:rsidRDefault="006864D1" w:rsidP="006864D1">
      <w:pPr>
        <w:pStyle w:val="ListParagraph"/>
      </w:pPr>
      <w:r>
        <w:rPr>
          <w:noProof/>
        </w:rPr>
        <w:drawing>
          <wp:inline distT="0" distB="0" distL="0" distR="0" wp14:anchorId="25A362CE" wp14:editId="7F7A08AF">
            <wp:extent cx="4244340" cy="2113280"/>
            <wp:effectExtent l="0" t="0" r="381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244340" cy="2113280"/>
                    </a:xfrm>
                    <a:prstGeom prst="rect">
                      <a:avLst/>
                    </a:prstGeom>
                    <a:noFill/>
                    <a:ln>
                      <a:noFill/>
                    </a:ln>
                  </pic:spPr>
                </pic:pic>
              </a:graphicData>
            </a:graphic>
          </wp:inline>
        </w:drawing>
      </w:r>
    </w:p>
    <w:p w14:paraId="1F7968F9" w14:textId="77777777" w:rsidR="006864D1" w:rsidRDefault="006864D1" w:rsidP="006864D1">
      <w:pPr>
        <w:pStyle w:val="ListParagraph"/>
      </w:pPr>
    </w:p>
    <w:p w14:paraId="0FBCD022" w14:textId="77777777" w:rsidR="006864D1" w:rsidRDefault="006864D1" w:rsidP="006864D1">
      <w:pPr>
        <w:pStyle w:val="ListParagraph"/>
        <w:numPr>
          <w:ilvl w:val="0"/>
          <w:numId w:val="41"/>
        </w:numPr>
      </w:pPr>
      <w:r>
        <w:t>Select “Lab 7:  Hybrid Control” again, to reset all the settings</w:t>
      </w:r>
    </w:p>
    <w:p w14:paraId="59895A41" w14:textId="1D0CBADB" w:rsidR="006864D1" w:rsidRDefault="006864D1" w:rsidP="006864D1">
      <w:pPr>
        <w:pStyle w:val="ListParagraph"/>
        <w:numPr>
          <w:ilvl w:val="0"/>
          <w:numId w:val="41"/>
        </w:numPr>
      </w:pPr>
      <w:r>
        <w:t>Set “Beam1 Phase Shift” to +180 deg, then Copy that Plot to Memory</w:t>
      </w:r>
      <w:r>
        <w:br/>
      </w:r>
      <w:r>
        <w:rPr>
          <w:noProof/>
        </w:rPr>
        <w:drawing>
          <wp:inline distT="0" distB="0" distL="0" distR="0" wp14:anchorId="081251C8" wp14:editId="66399B96">
            <wp:extent cx="4244340" cy="2113280"/>
            <wp:effectExtent l="0" t="0" r="381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244340" cy="2113280"/>
                    </a:xfrm>
                    <a:prstGeom prst="rect">
                      <a:avLst/>
                    </a:prstGeom>
                    <a:noFill/>
                    <a:ln>
                      <a:noFill/>
                    </a:ln>
                  </pic:spPr>
                </pic:pic>
              </a:graphicData>
            </a:graphic>
          </wp:inline>
        </w:drawing>
      </w:r>
    </w:p>
    <w:p w14:paraId="0C692BDE" w14:textId="77777777" w:rsidR="00CE0AA0" w:rsidRDefault="00CE0AA0" w:rsidP="00CE0AA0">
      <w:pPr>
        <w:pStyle w:val="ListParagraph"/>
      </w:pPr>
    </w:p>
    <w:p w14:paraId="05584868" w14:textId="77777777" w:rsidR="006864D1" w:rsidRDefault="006864D1" w:rsidP="006864D1">
      <w:pPr>
        <w:pStyle w:val="ListParagraph"/>
        <w:numPr>
          <w:ilvl w:val="0"/>
          <w:numId w:val="41"/>
        </w:numPr>
      </w:pPr>
      <w:r>
        <w:lastRenderedPageBreak/>
        <w:t>Then return “Beam1 Phase shift” to 0 deg, and set Rx1-Rx4 to +180 deg in the “Phase” tab</w:t>
      </w:r>
    </w:p>
    <w:p w14:paraId="26DE7AA0" w14:textId="6AB25CB8" w:rsidR="006864D1" w:rsidRDefault="006864D1" w:rsidP="006864D1">
      <w:pPr>
        <w:pStyle w:val="ListParagraph"/>
      </w:pPr>
      <w:r>
        <w:rPr>
          <w:noProof/>
        </w:rPr>
        <w:drawing>
          <wp:inline distT="0" distB="0" distL="0" distR="0" wp14:anchorId="41D80A12" wp14:editId="13276DF7">
            <wp:extent cx="4244340" cy="2113280"/>
            <wp:effectExtent l="0" t="0" r="381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44340" cy="2113280"/>
                    </a:xfrm>
                    <a:prstGeom prst="rect">
                      <a:avLst/>
                    </a:prstGeom>
                    <a:noFill/>
                    <a:ln>
                      <a:noFill/>
                    </a:ln>
                  </pic:spPr>
                </pic:pic>
              </a:graphicData>
            </a:graphic>
          </wp:inline>
        </w:drawing>
      </w:r>
    </w:p>
    <w:p w14:paraId="4013127C" w14:textId="77777777" w:rsidR="006864D1" w:rsidRDefault="006864D1" w:rsidP="006864D1">
      <w:pPr>
        <w:pStyle w:val="ListParagraph"/>
        <w:numPr>
          <w:ilvl w:val="0"/>
          <w:numId w:val="41"/>
        </w:numPr>
      </w:pPr>
      <w:r>
        <w:t>Can you find any differences between controlling things analog (Phase/Gain tabs) or digitally?</w:t>
      </w:r>
    </w:p>
    <w:p w14:paraId="36B8E807" w14:textId="2B83CF26" w:rsidR="006864D1" w:rsidRDefault="006864D1" w:rsidP="006864D1">
      <w:pPr>
        <w:pStyle w:val="ListParagraph"/>
      </w:pPr>
    </w:p>
    <w:p w14:paraId="7AAE9C9F" w14:textId="77777777" w:rsidR="00CE0AA0" w:rsidRDefault="00CE0AA0" w:rsidP="006864D1">
      <w:pPr>
        <w:pStyle w:val="ListParagraph"/>
      </w:pPr>
    </w:p>
    <w:p w14:paraId="6EAA2B3C" w14:textId="77777777" w:rsidR="006864D1" w:rsidRDefault="006864D1" w:rsidP="006864D1">
      <w:pPr>
        <w:pStyle w:val="ListParagraph"/>
        <w:numPr>
          <w:ilvl w:val="0"/>
          <w:numId w:val="41"/>
        </w:numPr>
      </w:pPr>
      <w:r>
        <w:t>Select “Lab 7:  Hybrid Control” again, to reset all the settings</w:t>
      </w:r>
    </w:p>
    <w:p w14:paraId="11497CB5" w14:textId="39C4A1FD" w:rsidR="006864D1" w:rsidRDefault="006864D1" w:rsidP="006864D1">
      <w:pPr>
        <w:pStyle w:val="ListParagraph"/>
        <w:numPr>
          <w:ilvl w:val="0"/>
          <w:numId w:val="41"/>
        </w:numPr>
      </w:pPr>
      <w:r>
        <w:t>Copy Plot to Memory</w:t>
      </w:r>
      <w:r>
        <w:br/>
      </w:r>
      <w:r>
        <w:rPr>
          <w:noProof/>
        </w:rPr>
        <w:drawing>
          <wp:inline distT="0" distB="0" distL="0" distR="0" wp14:anchorId="18073905" wp14:editId="535EC453">
            <wp:extent cx="4244340" cy="2130425"/>
            <wp:effectExtent l="0" t="0" r="381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244340" cy="2130425"/>
                    </a:xfrm>
                    <a:prstGeom prst="rect">
                      <a:avLst/>
                    </a:prstGeom>
                    <a:noFill/>
                    <a:ln>
                      <a:noFill/>
                    </a:ln>
                  </pic:spPr>
                </pic:pic>
              </a:graphicData>
            </a:graphic>
          </wp:inline>
        </w:drawing>
      </w:r>
    </w:p>
    <w:p w14:paraId="4787458B" w14:textId="77777777" w:rsidR="00CE0AA0" w:rsidRDefault="00CE0AA0" w:rsidP="00CE0AA0">
      <w:pPr>
        <w:pStyle w:val="ListParagraph"/>
      </w:pPr>
    </w:p>
    <w:p w14:paraId="4B41F269" w14:textId="77777777" w:rsidR="006864D1" w:rsidRDefault="006864D1" w:rsidP="006864D1">
      <w:pPr>
        <w:pStyle w:val="ListParagraph"/>
        <w:numPr>
          <w:ilvl w:val="0"/>
          <w:numId w:val="41"/>
        </w:numPr>
      </w:pPr>
      <w:r>
        <w:t>Set Beam 0 Phase Shift to a random value</w:t>
      </w:r>
    </w:p>
    <w:p w14:paraId="3BFD8B00" w14:textId="25AA014C" w:rsidR="006864D1" w:rsidRDefault="006864D1" w:rsidP="006864D1">
      <w:pPr>
        <w:pStyle w:val="ListParagraph"/>
      </w:pPr>
      <w:r>
        <w:rPr>
          <w:noProof/>
        </w:rPr>
        <w:drawing>
          <wp:inline distT="0" distB="0" distL="0" distR="0" wp14:anchorId="68233E8B" wp14:editId="2B98F2DE">
            <wp:extent cx="4261485" cy="2122170"/>
            <wp:effectExtent l="0" t="0" r="571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261485" cy="2122170"/>
                    </a:xfrm>
                    <a:prstGeom prst="rect">
                      <a:avLst/>
                    </a:prstGeom>
                    <a:noFill/>
                    <a:ln>
                      <a:noFill/>
                    </a:ln>
                  </pic:spPr>
                </pic:pic>
              </a:graphicData>
            </a:graphic>
          </wp:inline>
        </w:drawing>
      </w:r>
    </w:p>
    <w:p w14:paraId="08CA4536" w14:textId="77777777" w:rsidR="006864D1" w:rsidRDefault="006864D1" w:rsidP="006864D1">
      <w:pPr>
        <w:pStyle w:val="ListParagraph"/>
        <w:numPr>
          <w:ilvl w:val="0"/>
          <w:numId w:val="41"/>
        </w:numPr>
      </w:pPr>
      <w:r>
        <w:lastRenderedPageBreak/>
        <w:t>Go to the “Phase” Tab and start to adjust the phases for RX1-RX4 until you re-align the gain plot with the original. Hint: You should set them all to roughly the same value relative to each other</w:t>
      </w:r>
    </w:p>
    <w:p w14:paraId="52CDE3A9" w14:textId="17BB8C54" w:rsidR="006864D1" w:rsidRDefault="006864D1" w:rsidP="006864D1">
      <w:pPr>
        <w:pStyle w:val="ListParagraph"/>
      </w:pPr>
      <w:r>
        <w:rPr>
          <w:noProof/>
        </w:rPr>
        <w:drawing>
          <wp:inline distT="0" distB="0" distL="0" distR="0" wp14:anchorId="2B235082" wp14:editId="56766A79">
            <wp:extent cx="4244340" cy="2122170"/>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244340" cy="2122170"/>
                    </a:xfrm>
                    <a:prstGeom prst="rect">
                      <a:avLst/>
                    </a:prstGeom>
                    <a:noFill/>
                    <a:ln>
                      <a:noFill/>
                    </a:ln>
                  </pic:spPr>
                </pic:pic>
              </a:graphicData>
            </a:graphic>
          </wp:inline>
        </w:drawing>
      </w:r>
    </w:p>
    <w:p w14:paraId="11034311" w14:textId="77777777" w:rsidR="00CE0AA0" w:rsidRDefault="00CE0AA0" w:rsidP="006864D1">
      <w:pPr>
        <w:pStyle w:val="ListParagraph"/>
      </w:pPr>
    </w:p>
    <w:p w14:paraId="3FA3A954" w14:textId="77777777" w:rsidR="006864D1" w:rsidRDefault="006864D1" w:rsidP="006864D1">
      <w:pPr>
        <w:pStyle w:val="ListParagraph"/>
        <w:numPr>
          <w:ilvl w:val="0"/>
          <w:numId w:val="41"/>
        </w:numPr>
      </w:pPr>
      <w:r>
        <w:t>How does the value of the Phase of RX1-RX4 compare with the value of the random Beam 0 Phase?</w:t>
      </w:r>
    </w:p>
    <w:p w14:paraId="6EB4B6A4" w14:textId="4312A3D6" w:rsidR="006E2EA3" w:rsidRDefault="006E2EA3" w:rsidP="00264CBB"/>
    <w:p w14:paraId="6D1EE370" w14:textId="77777777" w:rsidR="00AA5C24" w:rsidRDefault="00AA5C24">
      <w:pPr>
        <w:rPr>
          <w:b/>
          <w:bCs/>
          <w:caps/>
          <w:color w:val="1F4E79" w:themeColor="accent1" w:themeShade="80"/>
          <w:sz w:val="28"/>
        </w:rPr>
      </w:pPr>
      <w:r>
        <w:br w:type="page"/>
      </w:r>
    </w:p>
    <w:p w14:paraId="2F18B6C0" w14:textId="4AD979B0" w:rsidR="00AA5C24" w:rsidRDefault="00EC778E" w:rsidP="00AA5C24">
      <w:pPr>
        <w:pStyle w:val="Heading1"/>
      </w:pPr>
      <w:bookmarkStart w:id="43" w:name="_Toc106271065"/>
      <w:r>
        <w:lastRenderedPageBreak/>
        <w:t>Monopulse Tracking</w:t>
      </w:r>
      <w:bookmarkEnd w:id="43"/>
    </w:p>
    <w:p w14:paraId="6227A935" w14:textId="77777777" w:rsidR="00AA5C24" w:rsidRDefault="00AA5C24" w:rsidP="00974566">
      <w:pPr>
        <w:pStyle w:val="Heading2"/>
        <w:numPr>
          <w:ilvl w:val="0"/>
          <w:numId w:val="22"/>
        </w:numPr>
      </w:pPr>
      <w:bookmarkStart w:id="44" w:name="_Toc106271066"/>
      <w:r>
        <w:t>Training Objective</w:t>
      </w:r>
      <w:bookmarkEnd w:id="44"/>
    </w:p>
    <w:tbl>
      <w:tblPr>
        <w:tblStyle w:val="TipTable"/>
        <w:tblW w:w="5000" w:type="pct"/>
        <w:tblLook w:val="04A0" w:firstRow="1" w:lastRow="0" w:firstColumn="1" w:lastColumn="0" w:noHBand="0" w:noVBand="1"/>
        <w:tblDescription w:val="Layout table"/>
      </w:tblPr>
      <w:tblGrid>
        <w:gridCol w:w="577"/>
        <w:gridCol w:w="8783"/>
      </w:tblGrid>
      <w:tr w:rsidR="00AA5C24" w14:paraId="2371B066" w14:textId="77777777" w:rsidTr="009F7253">
        <w:tc>
          <w:tcPr>
            <w:cnfStyle w:val="001000000000" w:firstRow="0" w:lastRow="0" w:firstColumn="1" w:lastColumn="0" w:oddVBand="0" w:evenVBand="0" w:oddHBand="0" w:evenHBand="0" w:firstRowFirstColumn="0" w:firstRowLastColumn="0" w:lastRowFirstColumn="0" w:lastRowLastColumn="0"/>
            <w:tcW w:w="308" w:type="pct"/>
          </w:tcPr>
          <w:p w14:paraId="26933EB5" w14:textId="77777777" w:rsidR="00AA5C24" w:rsidRDefault="00AA5C24" w:rsidP="009F7253">
            <w:r>
              <w:rPr>
                <w:noProof/>
                <w:lang w:eastAsia="en-US"/>
              </w:rPr>
              <mc:AlternateContent>
                <mc:Choice Requires="wpg">
                  <w:drawing>
                    <wp:inline distT="0" distB="0" distL="0" distR="0" wp14:anchorId="648C98B5" wp14:editId="00CB3F62">
                      <wp:extent cx="141605" cy="141605"/>
                      <wp:effectExtent l="0" t="0" r="0" b="0"/>
                      <wp:docPr id="188"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89" name="Rectangle 189"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90"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1EFAACFA"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">
                      <v:rect id="Rectangle 189"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79D9612B" w14:textId="06016A23" w:rsidR="00AA5C24" w:rsidRDefault="00EC778E" w:rsidP="009F7253">
            <w:pPr>
              <w:pStyle w:val="TipText"/>
              <w:cnfStyle w:val="000000000000" w:firstRow="0" w:lastRow="0" w:firstColumn="0" w:lastColumn="0" w:oddVBand="0" w:evenVBand="0" w:oddHBand="0" w:evenHBand="0" w:firstRowFirstColumn="0" w:firstRowLastColumn="0" w:lastRowFirstColumn="0" w:lastRowLastColumn="0"/>
            </w:pPr>
            <w:r w:rsidRPr="00EC778E">
              <w:t xml:space="preserve">In this lab, we will implement the </w:t>
            </w:r>
            <w:proofErr w:type="spellStart"/>
            <w:r w:rsidRPr="00EC778E">
              <w:t>monopulse</w:t>
            </w:r>
            <w:proofErr w:type="spellEnd"/>
            <w:r w:rsidRPr="00EC778E">
              <w:t xml:space="preserve"> tracking function that we worked out in the previous lecture.  </w:t>
            </w:r>
            <w:r w:rsidR="0043612D">
              <w:t>Then we will observe it lock into a target an</w:t>
            </w:r>
            <w:r w:rsidR="00F551BF">
              <w:t xml:space="preserve">d track its angle.  </w:t>
            </w:r>
          </w:p>
        </w:tc>
      </w:tr>
    </w:tbl>
    <w:p w14:paraId="5B89039B" w14:textId="77777777" w:rsidR="00AA5C24" w:rsidRDefault="00AA5C24" w:rsidP="00AA5C24"/>
    <w:p w14:paraId="325C473F" w14:textId="77777777" w:rsidR="00AA5C24" w:rsidRDefault="00AA5C24" w:rsidP="00AA5C24">
      <w:pPr>
        <w:pStyle w:val="Heading2"/>
      </w:pPr>
      <w:bookmarkStart w:id="45" w:name="_Toc106271067"/>
      <w:r>
        <w:t>Instructions</w:t>
      </w:r>
      <w:bookmarkEnd w:id="45"/>
    </w:p>
    <w:p w14:paraId="5884CF0A" w14:textId="0B8A5FC4" w:rsidR="00B62D7C" w:rsidRDefault="00B62D7C" w:rsidP="00B62D7C">
      <w:pPr>
        <w:pStyle w:val="ListParagraph"/>
        <w:numPr>
          <w:ilvl w:val="0"/>
          <w:numId w:val="33"/>
        </w:numPr>
      </w:pPr>
      <w:r w:rsidRPr="00B62D7C">
        <w:t>In the Phaser GUI, select “Lab 8:  Monopulse Tracking”</w:t>
      </w:r>
    </w:p>
    <w:p w14:paraId="5688A184" w14:textId="4530A0C4" w:rsidR="00B62D7C" w:rsidRDefault="00903145" w:rsidP="00903145">
      <w:pPr>
        <w:pStyle w:val="ListParagraph"/>
      </w:pPr>
      <w:r>
        <w:rPr>
          <w:noProof/>
        </w:rPr>
        <w:drawing>
          <wp:inline distT="0" distB="0" distL="0" distR="0" wp14:anchorId="3FDAE337" wp14:editId="62EAC0A5">
            <wp:extent cx="4733507" cy="2456121"/>
            <wp:effectExtent l="0" t="0" r="0" b="190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782632" cy="2481611"/>
                    </a:xfrm>
                    <a:prstGeom prst="rect">
                      <a:avLst/>
                    </a:prstGeom>
                    <a:noFill/>
                  </pic:spPr>
                </pic:pic>
              </a:graphicData>
            </a:graphic>
          </wp:inline>
        </w:drawing>
      </w:r>
    </w:p>
    <w:p w14:paraId="759464E1" w14:textId="77777777" w:rsidR="00CE0AA0" w:rsidRPr="00B62D7C" w:rsidRDefault="00CE0AA0" w:rsidP="00903145">
      <w:pPr>
        <w:pStyle w:val="ListParagraph"/>
      </w:pPr>
    </w:p>
    <w:p w14:paraId="7A079ADB" w14:textId="77777777" w:rsidR="00B62D7C" w:rsidRPr="00B62D7C" w:rsidRDefault="00B62D7C" w:rsidP="00B62D7C">
      <w:pPr>
        <w:pStyle w:val="ListParagraph"/>
        <w:numPr>
          <w:ilvl w:val="0"/>
          <w:numId w:val="33"/>
        </w:numPr>
      </w:pPr>
      <w:r w:rsidRPr="00B62D7C">
        <w:t>In the “Gain” tab, select “Blackmon” taper</w:t>
      </w:r>
    </w:p>
    <w:p w14:paraId="5CBCF9BA" w14:textId="4CD9F94F" w:rsidR="00903145" w:rsidRDefault="00903145" w:rsidP="00903145">
      <w:pPr>
        <w:pStyle w:val="ListParagraph"/>
        <w:numPr>
          <w:ilvl w:val="0"/>
          <w:numId w:val="33"/>
        </w:numPr>
      </w:pPr>
      <w:r w:rsidRPr="00903145">
        <w:t>In the “Digital” tab, select “Show Delta” and “Show Error”</w:t>
      </w:r>
    </w:p>
    <w:p w14:paraId="613E204B" w14:textId="36375FF5" w:rsidR="00903145" w:rsidRDefault="00DA2955" w:rsidP="00DA2955">
      <w:pPr>
        <w:pStyle w:val="ListParagraph"/>
      </w:pPr>
      <w:r w:rsidRPr="00DA2955">
        <w:rPr>
          <w:noProof/>
        </w:rPr>
        <w:drawing>
          <wp:inline distT="0" distB="0" distL="0" distR="0" wp14:anchorId="5A558F1C" wp14:editId="4B6AC96A">
            <wp:extent cx="4614530" cy="2385159"/>
            <wp:effectExtent l="0" t="0" r="0" b="0"/>
            <wp:docPr id="202" name="Picture 2">
              <a:extLst xmlns:a="http://schemas.openxmlformats.org/drawingml/2006/main">
                <a:ext uri="{FF2B5EF4-FFF2-40B4-BE49-F238E27FC236}">
                  <a16:creationId xmlns:a16="http://schemas.microsoft.com/office/drawing/2014/main" id="{7F4B1353-2FF6-4026-A3B7-35713B3BD1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F4B1353-2FF6-4026-A3B7-35713B3BD19C}"/>
                        </a:ext>
                      </a:extLst>
                    </pic:cNvPr>
                    <pic:cNvPicPr>
                      <a:picLocks noChangeAspect="1"/>
                    </pic:cNvPicPr>
                  </pic:nvPicPr>
                  <pic:blipFill>
                    <a:blip r:embed="rId70"/>
                    <a:stretch>
                      <a:fillRect/>
                    </a:stretch>
                  </pic:blipFill>
                  <pic:spPr>
                    <a:xfrm>
                      <a:off x="0" y="0"/>
                      <a:ext cx="4654065" cy="2405594"/>
                    </a:xfrm>
                    <a:prstGeom prst="rect">
                      <a:avLst/>
                    </a:prstGeom>
                  </pic:spPr>
                </pic:pic>
              </a:graphicData>
            </a:graphic>
          </wp:inline>
        </w:drawing>
      </w:r>
    </w:p>
    <w:p w14:paraId="056916FE" w14:textId="77777777" w:rsidR="00CE0AA0" w:rsidRPr="00903145" w:rsidRDefault="00CE0AA0" w:rsidP="00DA2955">
      <w:pPr>
        <w:pStyle w:val="ListParagraph"/>
      </w:pPr>
    </w:p>
    <w:p w14:paraId="02AE73EB" w14:textId="49337D94" w:rsidR="00600E0C" w:rsidRDefault="00903145" w:rsidP="00EB2575">
      <w:pPr>
        <w:pStyle w:val="ListParagraph"/>
        <w:numPr>
          <w:ilvl w:val="0"/>
          <w:numId w:val="33"/>
        </w:numPr>
      </w:pPr>
      <w:r w:rsidRPr="00903145">
        <w:t xml:space="preserve">From the lecture, what do the “Delta”, “Phase Delta”, and “Error Function” bars represent?  </w:t>
      </w:r>
    </w:p>
    <w:p w14:paraId="1FA0A32C" w14:textId="576564EA" w:rsidR="00903145" w:rsidRDefault="00903145" w:rsidP="00903145">
      <w:pPr>
        <w:pStyle w:val="ListParagraph"/>
        <w:numPr>
          <w:ilvl w:val="0"/>
          <w:numId w:val="33"/>
        </w:numPr>
      </w:pPr>
      <w:r w:rsidRPr="00903145">
        <w:t>Rotate the array and observe the plots’ responses</w:t>
      </w:r>
    </w:p>
    <w:p w14:paraId="67DD5027" w14:textId="77777777" w:rsidR="00903145" w:rsidRPr="00903145" w:rsidRDefault="00903145" w:rsidP="00EB2575">
      <w:pPr>
        <w:pStyle w:val="ListParagraph"/>
      </w:pPr>
    </w:p>
    <w:p w14:paraId="78C4701E" w14:textId="59B49EF9" w:rsidR="00CE0AA0" w:rsidRDefault="00903145" w:rsidP="00CE0AA0">
      <w:pPr>
        <w:pStyle w:val="ListParagraph"/>
        <w:numPr>
          <w:ilvl w:val="0"/>
          <w:numId w:val="33"/>
        </w:numPr>
      </w:pPr>
      <w:r w:rsidRPr="00903145">
        <w:lastRenderedPageBreak/>
        <w:t>In the “Config” tab, select “Tracking” from the “Mode Selection” pull down menu</w:t>
      </w:r>
    </w:p>
    <w:p w14:paraId="547A7417" w14:textId="77777777" w:rsidR="00CE0AA0" w:rsidRPr="00903145" w:rsidRDefault="00CE0AA0" w:rsidP="00CE0AA0">
      <w:pPr>
        <w:pStyle w:val="ListParagraph"/>
      </w:pPr>
    </w:p>
    <w:p w14:paraId="016E47A3" w14:textId="01C686A7" w:rsidR="00903145" w:rsidRPr="00903145" w:rsidRDefault="00600E0C" w:rsidP="00903145">
      <w:pPr>
        <w:pStyle w:val="ListParagraph"/>
        <w:numPr>
          <w:ilvl w:val="0"/>
          <w:numId w:val="33"/>
        </w:numPr>
      </w:pPr>
      <w:r>
        <w:t>Move</w:t>
      </w:r>
      <w:r w:rsidR="00903145" w:rsidRPr="00903145">
        <w:t xml:space="preserve"> the Phaser antenna and observe the tracking function in action</w:t>
      </w:r>
    </w:p>
    <w:p w14:paraId="3D2427D4" w14:textId="3D247B1C" w:rsidR="00AA5C24" w:rsidRDefault="00600E0C" w:rsidP="00600E0C">
      <w:pPr>
        <w:pStyle w:val="ListParagraph"/>
      </w:pPr>
      <w:r w:rsidRPr="00600E0C">
        <w:rPr>
          <w:noProof/>
        </w:rPr>
        <w:drawing>
          <wp:inline distT="0" distB="0" distL="0" distR="0" wp14:anchorId="3B93A61B" wp14:editId="01A9DABB">
            <wp:extent cx="5738429" cy="2977116"/>
            <wp:effectExtent l="0" t="0" r="0" b="0"/>
            <wp:docPr id="203" name="Picture 2">
              <a:extLst xmlns:a="http://schemas.openxmlformats.org/drawingml/2006/main">
                <a:ext uri="{FF2B5EF4-FFF2-40B4-BE49-F238E27FC236}">
                  <a16:creationId xmlns:a16="http://schemas.microsoft.com/office/drawing/2014/main" id="{83025478-B4A2-4278-A25F-D368EE2E24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3025478-B4A2-4278-A25F-D368EE2E24AC}"/>
                        </a:ext>
                      </a:extLst>
                    </pic:cNvPr>
                    <pic:cNvPicPr>
                      <a:picLocks noChangeAspect="1"/>
                    </pic:cNvPicPr>
                  </pic:nvPicPr>
                  <pic:blipFill>
                    <a:blip r:embed="rId71"/>
                    <a:stretch>
                      <a:fillRect/>
                    </a:stretch>
                  </pic:blipFill>
                  <pic:spPr>
                    <a:xfrm>
                      <a:off x="0" y="0"/>
                      <a:ext cx="5785332" cy="3001449"/>
                    </a:xfrm>
                    <a:prstGeom prst="rect">
                      <a:avLst/>
                    </a:prstGeom>
                  </pic:spPr>
                </pic:pic>
              </a:graphicData>
            </a:graphic>
          </wp:inline>
        </w:drawing>
      </w:r>
    </w:p>
    <w:p w14:paraId="33FFD11A" w14:textId="7805A460" w:rsidR="00AA5C24" w:rsidRDefault="00AA5C24" w:rsidP="00AA5C24"/>
    <w:p w14:paraId="0B7FFBD7" w14:textId="7C9510B3" w:rsidR="00AA5C24" w:rsidRDefault="00AA5C24" w:rsidP="00AA5C24"/>
    <w:p w14:paraId="7DAE9E95" w14:textId="2F06A833" w:rsidR="00EC778E" w:rsidRDefault="00EC778E" w:rsidP="00AA5C24"/>
    <w:p w14:paraId="2D6F7FED" w14:textId="298B60F2" w:rsidR="00EC778E" w:rsidRDefault="00EC778E" w:rsidP="00AA5C24"/>
    <w:p w14:paraId="6312E014" w14:textId="662B59FF" w:rsidR="00EC778E" w:rsidRDefault="00EC778E" w:rsidP="00AA5C24"/>
    <w:p w14:paraId="31848004" w14:textId="77777777" w:rsidR="00EC778E" w:rsidRDefault="00EC778E">
      <w:pPr>
        <w:rPr>
          <w:b/>
          <w:bCs/>
          <w:caps/>
          <w:color w:val="1F4E79" w:themeColor="accent1" w:themeShade="80"/>
          <w:sz w:val="28"/>
        </w:rPr>
      </w:pPr>
      <w:r>
        <w:br w:type="page"/>
      </w:r>
    </w:p>
    <w:p w14:paraId="33D1E813" w14:textId="79B36973" w:rsidR="00EC778E" w:rsidRDefault="00110A06" w:rsidP="00EC778E">
      <w:pPr>
        <w:pStyle w:val="Heading1"/>
      </w:pPr>
      <w:bookmarkStart w:id="46" w:name="_Toc106271068"/>
      <w:bookmarkStart w:id="47" w:name="OLE_LINK6"/>
      <w:r>
        <w:lastRenderedPageBreak/>
        <w:t>FMCW Radar</w:t>
      </w:r>
      <w:bookmarkEnd w:id="46"/>
    </w:p>
    <w:p w14:paraId="16C0FA25" w14:textId="77777777" w:rsidR="00EC778E" w:rsidRDefault="00EC778E" w:rsidP="00974566">
      <w:pPr>
        <w:pStyle w:val="Heading2"/>
        <w:numPr>
          <w:ilvl w:val="0"/>
          <w:numId w:val="23"/>
        </w:numPr>
      </w:pPr>
      <w:bookmarkStart w:id="48" w:name="_Toc106271069"/>
      <w:bookmarkEnd w:id="47"/>
      <w:r>
        <w:t>Training Objective</w:t>
      </w:r>
      <w:bookmarkEnd w:id="48"/>
    </w:p>
    <w:tbl>
      <w:tblPr>
        <w:tblStyle w:val="TipTable"/>
        <w:tblW w:w="5000" w:type="pct"/>
        <w:tblLook w:val="04A0" w:firstRow="1" w:lastRow="0" w:firstColumn="1" w:lastColumn="0" w:noHBand="0" w:noVBand="1"/>
        <w:tblDescription w:val="Layout table"/>
      </w:tblPr>
      <w:tblGrid>
        <w:gridCol w:w="577"/>
        <w:gridCol w:w="8783"/>
      </w:tblGrid>
      <w:tr w:rsidR="00EC778E" w14:paraId="040E0FB1" w14:textId="77777777" w:rsidTr="009F7253">
        <w:tc>
          <w:tcPr>
            <w:cnfStyle w:val="001000000000" w:firstRow="0" w:lastRow="0" w:firstColumn="1" w:lastColumn="0" w:oddVBand="0" w:evenVBand="0" w:oddHBand="0" w:evenHBand="0" w:firstRowFirstColumn="0" w:firstRowLastColumn="0" w:lastRowFirstColumn="0" w:lastRowLastColumn="0"/>
            <w:tcW w:w="308" w:type="pct"/>
          </w:tcPr>
          <w:p w14:paraId="04491DBC" w14:textId="77777777" w:rsidR="00EC778E" w:rsidRDefault="00EC778E" w:rsidP="009F7253">
            <w:r>
              <w:rPr>
                <w:noProof/>
                <w:lang w:eastAsia="en-US"/>
              </w:rPr>
              <mc:AlternateContent>
                <mc:Choice Requires="wpg">
                  <w:drawing>
                    <wp:inline distT="0" distB="0" distL="0" distR="0" wp14:anchorId="7C1F9788" wp14:editId="63052FA5">
                      <wp:extent cx="141605" cy="141605"/>
                      <wp:effectExtent l="0" t="0" r="0" b="0"/>
                      <wp:docPr id="191"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92" name="Rectangle 192"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93"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w14:anchorId="340E488F" id="Group 5" o:spid="_x0000_s1026" alt="Tip icon" style="width:11.15pt;height:11.15pt;mso-position-horizontal-relative:char;mso-position-vertical-relative:line" coordsize="141605,141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">
                      <v:rect id="Rectangle 192" o:spid="_x0000_s1027" alt="Blue rectangle" style="position:absolute;width:141605;height:14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"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"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40662EF" w14:textId="2CED3964" w:rsidR="00EC778E" w:rsidRDefault="00110A06" w:rsidP="009F7253">
            <w:pPr>
              <w:pStyle w:val="TipText"/>
              <w:cnfStyle w:val="000000000000" w:firstRow="0" w:lastRow="0" w:firstColumn="0" w:lastColumn="0" w:oddVBand="0" w:evenVBand="0" w:oddHBand="0" w:evenHBand="0" w:firstRowFirstColumn="0" w:firstRowLastColumn="0" w:lastRowFirstColumn="0" w:lastRowLastColumn="0"/>
            </w:pPr>
            <w:r w:rsidRPr="00110A06">
              <w:t xml:space="preserve">In this lab, we will implement an FMCW radar </w:t>
            </w:r>
            <w:r w:rsidR="008209A0">
              <w:t>and steer the</w:t>
            </w:r>
            <w:r w:rsidR="00D45F10">
              <w:t xml:space="preserve"> phased array receiver</w:t>
            </w:r>
          </w:p>
        </w:tc>
      </w:tr>
    </w:tbl>
    <w:p w14:paraId="008EE609" w14:textId="519E2630" w:rsidR="00BC7601" w:rsidRDefault="00BC7601" w:rsidP="00EC778E"/>
    <w:p w14:paraId="3B2BE856" w14:textId="3974BC02" w:rsidR="00BC7601" w:rsidRDefault="0084409D" w:rsidP="00EC778E">
      <w:r>
        <w:t xml:space="preserve">Recall that </w:t>
      </w:r>
      <w:r w:rsidR="00A5265A">
        <w:t xml:space="preserve">an FMCW (frequency modulated continuous wave) radar transmits a </w:t>
      </w:r>
      <w:proofErr w:type="spellStart"/>
      <w:r w:rsidR="00A5265A">
        <w:t>continuos</w:t>
      </w:r>
      <w:proofErr w:type="spellEnd"/>
      <w:r w:rsidR="00A5265A">
        <w:t xml:space="preserve"> frequency ramped signal:</w:t>
      </w:r>
    </w:p>
    <w:p w14:paraId="4E5D67DA" w14:textId="34F89B4D" w:rsidR="00107923" w:rsidRDefault="00D36406" w:rsidP="00EC778E">
      <w:r>
        <w:rPr>
          <w:noProof/>
        </w:rPr>
        <w:drawing>
          <wp:inline distT="0" distB="0" distL="0" distR="0" wp14:anchorId="5780C712" wp14:editId="62786FB4">
            <wp:extent cx="3286376" cy="1207827"/>
            <wp:effectExtent l="0" t="0" r="9525"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298112" cy="1212140"/>
                    </a:xfrm>
                    <a:prstGeom prst="rect">
                      <a:avLst/>
                    </a:prstGeom>
                    <a:noFill/>
                  </pic:spPr>
                </pic:pic>
              </a:graphicData>
            </a:graphic>
          </wp:inline>
        </w:drawing>
      </w:r>
    </w:p>
    <w:p w14:paraId="67CB5256" w14:textId="197266DE" w:rsidR="00107923" w:rsidRDefault="00FA52BC" w:rsidP="00EC778E">
      <w:r>
        <w:t xml:space="preserve">The difference between the transmit and receive </w:t>
      </w:r>
      <w:r w:rsidR="00FA48DD">
        <w:t>frequencies</w:t>
      </w:r>
      <w:r>
        <w:t xml:space="preserve"> is the “beat frequency”, fb.  Using this beat frequency, we can compute the range to target as:</w:t>
      </w:r>
    </w:p>
    <w:p w14:paraId="0DE850E0" w14:textId="6F4DB496" w:rsidR="00580757" w:rsidRDefault="00580757" w:rsidP="000756AE">
      <w:pPr>
        <w:spacing w:after="0"/>
        <w:rPr>
          <w:rFonts w:eastAsiaTheme="minorEastAsia"/>
        </w:rPr>
      </w:pPr>
      <w:r>
        <w:tab/>
      </w:r>
      <w:r w:rsidR="00AB6093">
        <w:rPr>
          <w:noProof/>
        </w:rPr>
        <w:drawing>
          <wp:inline distT="0" distB="0" distL="0" distR="0" wp14:anchorId="7A868C29" wp14:editId="5187FFAC">
            <wp:extent cx="2781430" cy="1160059"/>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796634" cy="1166400"/>
                    </a:xfrm>
                    <a:prstGeom prst="rect">
                      <a:avLst/>
                    </a:prstGeom>
                    <a:noFill/>
                  </pic:spPr>
                </pic:pic>
              </a:graphicData>
            </a:graphic>
          </wp:inline>
        </w:drawing>
      </w:r>
    </w:p>
    <w:p w14:paraId="334CCCE4" w14:textId="7B5B2393" w:rsidR="000E1126" w:rsidRDefault="000E1126" w:rsidP="00DA222F">
      <w:pPr>
        <w:spacing w:after="0"/>
      </w:pPr>
    </w:p>
    <w:p w14:paraId="6B88F747" w14:textId="43328B36" w:rsidR="000756AE" w:rsidRDefault="002356DF" w:rsidP="00EC778E">
      <w:r>
        <w:t xml:space="preserve">In this lab, </w:t>
      </w:r>
      <w:r w:rsidR="00F94CD7">
        <w:t>we use a ramp time of T</w:t>
      </w:r>
      <w:r w:rsidR="00F94CD7" w:rsidRPr="00F94CD7">
        <w:rPr>
          <w:vertAlign w:val="subscript"/>
        </w:rPr>
        <w:t>S</w:t>
      </w:r>
      <w:r w:rsidR="00F94CD7">
        <w:t>=</w:t>
      </w:r>
      <w:r w:rsidR="00881E5E">
        <w:t>0.5</w:t>
      </w:r>
      <w:r w:rsidR="00F94CD7">
        <w:t xml:space="preserve"> </w:t>
      </w:r>
      <w:proofErr w:type="spellStart"/>
      <w:r w:rsidR="00F94CD7">
        <w:t>ms</w:t>
      </w:r>
      <w:proofErr w:type="spellEnd"/>
      <w:r w:rsidR="00766150">
        <w:t xml:space="preserve"> and a default frequency ramp bandwidth of B = 500 MHz (though this is adjustable in the lab).  With these values, </w:t>
      </w:r>
      <w:r w:rsidR="00F91B4D">
        <w:t xml:space="preserve">we should expect to see a beat frequency of </w:t>
      </w:r>
      <w:r w:rsidR="00881E5E">
        <w:t>6.7</w:t>
      </w:r>
      <w:r w:rsidR="00766150">
        <w:t xml:space="preserve"> kHz per meter of distance to the target.  </w:t>
      </w:r>
    </w:p>
    <w:p w14:paraId="21FDC9A8" w14:textId="69D105AF" w:rsidR="00BC7601" w:rsidRDefault="00BC7601" w:rsidP="00BC7601">
      <w:pPr>
        <w:pStyle w:val="Heading2"/>
      </w:pPr>
      <w:bookmarkStart w:id="49" w:name="_Toc106271070"/>
      <w:r>
        <w:t>Setup</w:t>
      </w:r>
      <w:bookmarkEnd w:id="49"/>
    </w:p>
    <w:p w14:paraId="269B7A5A" w14:textId="73BE0609" w:rsidR="00BC7601" w:rsidRDefault="0051741E" w:rsidP="00EC778E">
      <w:r>
        <w:t>The setup for this lab is different from our previous phased array labs.  We will no longer be using the HB100—in fact make sure it is turned off!  Instead, we will transmit a frequency ramped waveform from Phaser</w:t>
      </w:r>
      <w:r w:rsidR="00D64F22">
        <w:t xml:space="preserve">, and then receive that with the </w:t>
      </w:r>
      <w:proofErr w:type="gramStart"/>
      <w:r w:rsidR="00D64F22">
        <w:t>8 element</w:t>
      </w:r>
      <w:proofErr w:type="gramEnd"/>
      <w:r w:rsidR="00D64F22">
        <w:t xml:space="preserve"> linear array.  That signal will be mixed down, </w:t>
      </w:r>
      <w:r w:rsidR="000F2700">
        <w:t>using the LTC5548 on board Phaser.  The LO of that mixer is the transmit frequency ramp.  Therefore, the mixer result is just the beat frequency</w:t>
      </w:r>
      <w:r w:rsidR="006233DF">
        <w:t xml:space="preserve">.  That low bandwidth makes it very easy for Pluto to digitize.  </w:t>
      </w:r>
    </w:p>
    <w:p w14:paraId="5BFA7E67" w14:textId="5E25DD79" w:rsidR="00527B5B" w:rsidRDefault="00527B5B" w:rsidP="00527B5B">
      <w:pPr>
        <w:pStyle w:val="ListParagraph"/>
        <w:numPr>
          <w:ilvl w:val="0"/>
          <w:numId w:val="43"/>
        </w:numPr>
      </w:pPr>
      <w:bookmarkStart w:id="50" w:name="OLE_LINK1"/>
      <w:r>
        <w:t>Turn off the HB100!</w:t>
      </w:r>
    </w:p>
    <w:p w14:paraId="6DAE5008" w14:textId="0245B97D" w:rsidR="00527B5B" w:rsidRDefault="00F5576A" w:rsidP="00527B5B">
      <w:pPr>
        <w:pStyle w:val="ListParagraph"/>
        <w:numPr>
          <w:ilvl w:val="0"/>
          <w:numId w:val="43"/>
        </w:numPr>
      </w:pPr>
      <w:r>
        <w:t>Place the corner reflector about 1 meter from the array</w:t>
      </w:r>
    </w:p>
    <w:p w14:paraId="47E991FA" w14:textId="1AC4AC2F" w:rsidR="00F5576A" w:rsidRDefault="003B2048" w:rsidP="00527B5B">
      <w:pPr>
        <w:pStyle w:val="ListParagraph"/>
        <w:numPr>
          <w:ilvl w:val="0"/>
          <w:numId w:val="43"/>
        </w:numPr>
      </w:pPr>
      <w:r>
        <w:t>Place the</w:t>
      </w:r>
      <w:r w:rsidR="00F5576A">
        <w:t xml:space="preserve"> the Vivaldi transmit antenna</w:t>
      </w:r>
      <w:r>
        <w:t xml:space="preserve"> next to the phased array and point it at the corner reflector.</w:t>
      </w:r>
    </w:p>
    <w:bookmarkEnd w:id="50"/>
    <w:p w14:paraId="41D40048" w14:textId="06823444" w:rsidR="006233DF" w:rsidRDefault="006233DF" w:rsidP="00EC778E">
      <w:r>
        <w:t>So now our setup looks like this:</w:t>
      </w:r>
    </w:p>
    <w:p w14:paraId="52984D73" w14:textId="00E479C1" w:rsidR="00303D96" w:rsidRDefault="00303D96" w:rsidP="00B31D04">
      <w:pPr>
        <w:jc w:val="both"/>
      </w:pPr>
      <w:r>
        <w:rPr>
          <w:noProof/>
        </w:rPr>
        <w:lastRenderedPageBreak/>
        <w:drawing>
          <wp:inline distT="0" distB="0" distL="0" distR="0" wp14:anchorId="2A4A0D50" wp14:editId="6C656958">
            <wp:extent cx="6480515" cy="3178485"/>
            <wp:effectExtent l="0" t="0" r="0" b="317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561908" cy="3218406"/>
                    </a:xfrm>
                    <a:prstGeom prst="rect">
                      <a:avLst/>
                    </a:prstGeom>
                    <a:noFill/>
                  </pic:spPr>
                </pic:pic>
              </a:graphicData>
            </a:graphic>
          </wp:inline>
        </w:drawing>
      </w:r>
    </w:p>
    <w:p w14:paraId="581FA479" w14:textId="50F59B1C" w:rsidR="003854C1" w:rsidRDefault="003854C1" w:rsidP="00EC778E"/>
    <w:p w14:paraId="794C6EB7" w14:textId="044051C1" w:rsidR="003854C1" w:rsidRDefault="003854C1" w:rsidP="00EC778E"/>
    <w:p w14:paraId="328D028D" w14:textId="72271AB3" w:rsidR="003854C1" w:rsidRDefault="003854C1" w:rsidP="00B31D04">
      <w:pPr>
        <w:jc w:val="center"/>
      </w:pPr>
      <w:r w:rsidRPr="003854C1">
        <w:rPr>
          <w:noProof/>
        </w:rPr>
        <w:drawing>
          <wp:inline distT="0" distB="0" distL="0" distR="0" wp14:anchorId="613832F2" wp14:editId="37272E5F">
            <wp:extent cx="5679816" cy="3548671"/>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24100" cy="3576339"/>
                    </a:xfrm>
                    <a:prstGeom prst="rect">
                      <a:avLst/>
                    </a:prstGeom>
                  </pic:spPr>
                </pic:pic>
              </a:graphicData>
            </a:graphic>
          </wp:inline>
        </w:drawing>
      </w:r>
    </w:p>
    <w:p w14:paraId="7A119328" w14:textId="0CEBF0B5" w:rsidR="00BC7601" w:rsidRDefault="00BC7601" w:rsidP="00EC778E"/>
    <w:p w14:paraId="527E08EC" w14:textId="48293647" w:rsidR="003854C1" w:rsidRDefault="003854C1" w:rsidP="00EC778E"/>
    <w:p w14:paraId="0E1987A8" w14:textId="77777777" w:rsidR="00EC778E" w:rsidRDefault="00EC778E" w:rsidP="00EC778E">
      <w:pPr>
        <w:pStyle w:val="Heading2"/>
      </w:pPr>
      <w:bookmarkStart w:id="51" w:name="_Toc106271071"/>
      <w:r>
        <w:lastRenderedPageBreak/>
        <w:t>Instructions</w:t>
      </w:r>
      <w:bookmarkEnd w:id="51"/>
    </w:p>
    <w:p w14:paraId="261D8404" w14:textId="3A919C74" w:rsidR="00506099" w:rsidRDefault="00506099" w:rsidP="00506099">
      <w:pPr>
        <w:pStyle w:val="ListParagraph"/>
        <w:numPr>
          <w:ilvl w:val="0"/>
          <w:numId w:val="37"/>
        </w:numPr>
      </w:pPr>
      <w:bookmarkStart w:id="52" w:name="OLE_LINK2"/>
      <w:r w:rsidRPr="00506099">
        <w:t xml:space="preserve">From </w:t>
      </w:r>
      <w:proofErr w:type="spellStart"/>
      <w:r w:rsidRPr="00506099">
        <w:t>Thonny</w:t>
      </w:r>
      <w:proofErr w:type="spellEnd"/>
      <w:r w:rsidRPr="00506099">
        <w:t xml:space="preserve">, </w:t>
      </w:r>
      <w:r w:rsidR="0092019F">
        <w:t>select</w:t>
      </w:r>
      <w:r w:rsidRPr="00506099">
        <w:t xml:space="preserve"> “</w:t>
      </w:r>
      <w:r w:rsidR="0092019F">
        <w:t>RADAR_FFT_Waterfall</w:t>
      </w:r>
      <w:r w:rsidRPr="00506099">
        <w:t>.py”</w:t>
      </w:r>
      <w:r w:rsidR="0092019F">
        <w:t xml:space="preserve"> and click the green “Run” button</w:t>
      </w:r>
    </w:p>
    <w:bookmarkEnd w:id="52"/>
    <w:p w14:paraId="7F2BE009" w14:textId="3B229628" w:rsidR="00CE228A" w:rsidRPr="00506099" w:rsidRDefault="0048370D" w:rsidP="00CE228A">
      <w:pPr>
        <w:pStyle w:val="ListParagraph"/>
      </w:pPr>
      <w:r w:rsidRPr="0048370D">
        <w:rPr>
          <w:noProof/>
        </w:rPr>
        <w:drawing>
          <wp:inline distT="0" distB="0" distL="0" distR="0" wp14:anchorId="38E743A4" wp14:editId="3680713C">
            <wp:extent cx="4285397" cy="2261364"/>
            <wp:effectExtent l="0" t="0" r="1270" b="5715"/>
            <wp:docPr id="8" name="Picture 7">
              <a:extLst xmlns:a="http://schemas.openxmlformats.org/drawingml/2006/main">
                <a:ext uri="{FF2B5EF4-FFF2-40B4-BE49-F238E27FC236}">
                  <a16:creationId xmlns:a16="http://schemas.microsoft.com/office/drawing/2014/main" id="{44CF19A4-6BE8-414D-A13F-B7274E35D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4CF19A4-6BE8-414D-A13F-B7274E35DD78}"/>
                        </a:ext>
                      </a:extLst>
                    </pic:cNvPr>
                    <pic:cNvPicPr>
                      <a:picLocks noChangeAspect="1"/>
                    </pic:cNvPicPr>
                  </pic:nvPicPr>
                  <pic:blipFill>
                    <a:blip r:embed="rId76"/>
                    <a:stretch>
                      <a:fillRect/>
                    </a:stretch>
                  </pic:blipFill>
                  <pic:spPr>
                    <a:xfrm>
                      <a:off x="0" y="0"/>
                      <a:ext cx="4302670" cy="2270479"/>
                    </a:xfrm>
                    <a:prstGeom prst="rect">
                      <a:avLst/>
                    </a:prstGeom>
                  </pic:spPr>
                </pic:pic>
              </a:graphicData>
            </a:graphic>
          </wp:inline>
        </w:drawing>
      </w:r>
    </w:p>
    <w:p w14:paraId="335A5C89" w14:textId="534AF02A" w:rsidR="00506099" w:rsidRPr="00506099" w:rsidRDefault="00E23A64" w:rsidP="00506099">
      <w:pPr>
        <w:pStyle w:val="ListParagraph"/>
        <w:numPr>
          <w:ilvl w:val="0"/>
          <w:numId w:val="37"/>
        </w:numPr>
      </w:pPr>
      <w:r>
        <w:t xml:space="preserve">The top right graph is the FFT of the beat frequency.  The x-axis is </w:t>
      </w:r>
      <w:r w:rsidR="001F05B7">
        <w:t>frequency, by default.  But can be toggled to range by clicking the “Toggle Range” checkbox</w:t>
      </w:r>
    </w:p>
    <w:p w14:paraId="0475E392" w14:textId="0045395D" w:rsidR="00EC778E" w:rsidRDefault="001F05B7" w:rsidP="00EB3999">
      <w:pPr>
        <w:pStyle w:val="ListParagraph"/>
        <w:numPr>
          <w:ilvl w:val="0"/>
          <w:numId w:val="37"/>
        </w:numPr>
      </w:pPr>
      <w:r>
        <w:t xml:space="preserve">The bottom right graph is running </w:t>
      </w:r>
      <w:r w:rsidR="008E5CB4">
        <w:t xml:space="preserve">plot of </w:t>
      </w:r>
      <w:r w:rsidR="002D4BE6">
        <w:t>the FFT</w:t>
      </w:r>
      <w:r w:rsidR="008E5CB4">
        <w:t xml:space="preserve">, over time.  Commonly called a “waterfall” plot or spectrogram.  </w:t>
      </w:r>
      <w:r w:rsidR="00D11307">
        <w:t xml:space="preserve">The amplitude of the FFT bins is represented by white.  The higher the amplitude, the brighter the white.  </w:t>
      </w:r>
    </w:p>
    <w:p w14:paraId="64FD9087" w14:textId="77777777" w:rsidR="003A5289" w:rsidRDefault="003A5289" w:rsidP="003A5289">
      <w:pPr>
        <w:pStyle w:val="ListParagraph"/>
      </w:pPr>
    </w:p>
    <w:p w14:paraId="7A854DB0" w14:textId="1093089C" w:rsidR="003A5289" w:rsidRDefault="00D11307" w:rsidP="003A5289">
      <w:pPr>
        <w:pStyle w:val="ListParagraph"/>
        <w:numPr>
          <w:ilvl w:val="0"/>
          <w:numId w:val="37"/>
        </w:numPr>
      </w:pPr>
      <w:r>
        <w:t xml:space="preserve">Move the </w:t>
      </w:r>
      <w:r w:rsidR="00527B5B">
        <w:t>corner reflector</w:t>
      </w:r>
      <w:r>
        <w:t xml:space="preserve"> back and forth in front of the display</w:t>
      </w:r>
      <w:r w:rsidR="003A5289">
        <w:t xml:space="preserve">.  Do you see your pattern traced out in the waterfall plot?  Try adjusting the LOW and HIGH waterfall intensity levels to </w:t>
      </w:r>
      <w:r w:rsidR="00AA6D53">
        <w:t xml:space="preserve">eliminate spurious clutter in the plot.  </w:t>
      </w:r>
    </w:p>
    <w:p w14:paraId="25974698" w14:textId="77777777" w:rsidR="00ED688D" w:rsidRDefault="00ED688D" w:rsidP="00ED688D">
      <w:pPr>
        <w:pStyle w:val="ListParagraph"/>
      </w:pPr>
    </w:p>
    <w:p w14:paraId="4B65B7C2" w14:textId="652FF432" w:rsidR="00881E5E" w:rsidRDefault="00881E5E" w:rsidP="003A5289">
      <w:pPr>
        <w:pStyle w:val="ListParagraph"/>
        <w:numPr>
          <w:ilvl w:val="0"/>
          <w:numId w:val="37"/>
        </w:numPr>
      </w:pPr>
      <w:r>
        <w:t>Now hold the target very close to the Phaser’s array (</w:t>
      </w:r>
      <w:proofErr w:type="gramStart"/>
      <w:r>
        <w:t>i.e.</w:t>
      </w:r>
      <w:proofErr w:type="gramEnd"/>
      <w:r>
        <w:t xml:space="preserve"> at distance 0m).  What is the frequency of the main peak?  It won’t be exactly at 100kHz – it might be 103kHz, or 99 kHz, etc.  This is the 0m </w:t>
      </w:r>
      <w:proofErr w:type="gramStart"/>
      <w:r>
        <w:t>frequency, and</w:t>
      </w:r>
      <w:proofErr w:type="gramEnd"/>
      <w:r>
        <w:t xml:space="preserve"> is a crude calibration of the system.  </w:t>
      </w:r>
    </w:p>
    <w:p w14:paraId="184759AE" w14:textId="77777777" w:rsidR="00881E5E" w:rsidRDefault="00881E5E" w:rsidP="00881E5E">
      <w:pPr>
        <w:pStyle w:val="ListParagraph"/>
      </w:pPr>
    </w:p>
    <w:p w14:paraId="016F4ADA" w14:textId="44398359" w:rsidR="00ED688D" w:rsidRDefault="00ED688D" w:rsidP="003A5289">
      <w:pPr>
        <w:pStyle w:val="ListParagraph"/>
        <w:numPr>
          <w:ilvl w:val="0"/>
          <w:numId w:val="37"/>
        </w:numPr>
      </w:pPr>
      <w:bookmarkStart w:id="53" w:name="OLE_LINK7"/>
      <w:r>
        <w:t xml:space="preserve">Now </w:t>
      </w:r>
      <w:r w:rsidR="00881E5E">
        <w:t>move</w:t>
      </w:r>
      <w:r>
        <w:t xml:space="preserve"> the target </w:t>
      </w:r>
      <w:r w:rsidR="00881E5E">
        <w:t>to approximately 1m</w:t>
      </w:r>
      <w:r>
        <w:t xml:space="preserve"> and observe </w:t>
      </w:r>
      <w:r w:rsidR="00881E5E">
        <w:t>the</w:t>
      </w:r>
      <w:r>
        <w:t xml:space="preserve"> FFT plot.  </w:t>
      </w:r>
      <w:r w:rsidR="00881E5E">
        <w:t xml:space="preserve">Did the frequency move by about 6.7kHz?  Try moving to 2m, or 3m.  </w:t>
      </w:r>
    </w:p>
    <w:bookmarkEnd w:id="53"/>
    <w:p w14:paraId="1AA6F3E2" w14:textId="4FE51ECB" w:rsidR="00D5632B" w:rsidRDefault="00D5632B" w:rsidP="00D5632B">
      <w:pPr>
        <w:pStyle w:val="ListParagraph"/>
      </w:pPr>
    </w:p>
    <w:p w14:paraId="6D70C79E" w14:textId="577E964E" w:rsidR="00D5632B" w:rsidRDefault="000E546D" w:rsidP="00D5632B">
      <w:pPr>
        <w:pStyle w:val="ListParagraph"/>
      </w:pPr>
      <w:r>
        <w:rPr>
          <w:rFonts w:ascii="Times New Roman" w:hAnsi="Times New Roman" w:cs="Times New Roman"/>
          <w:noProof/>
          <w:color w:val="auto"/>
          <w:sz w:val="24"/>
          <w:szCs w:val="24"/>
          <w:lang w:eastAsia="en-US"/>
        </w:rPr>
        <mc:AlternateContent>
          <mc:Choice Requires="wps">
            <w:drawing>
              <wp:anchor distT="0" distB="0" distL="114300" distR="114300" simplePos="0" relativeHeight="251671552" behindDoc="0" locked="0" layoutInCell="1" allowOverlap="1" wp14:anchorId="4639683F" wp14:editId="22EB728E">
                <wp:simplePos x="0" y="0"/>
                <wp:positionH relativeFrom="column">
                  <wp:posOffset>1120140</wp:posOffset>
                </wp:positionH>
                <wp:positionV relativeFrom="paragraph">
                  <wp:posOffset>759460</wp:posOffset>
                </wp:positionV>
                <wp:extent cx="957580" cy="0"/>
                <wp:effectExtent l="38100" t="76200" r="13970" b="95250"/>
                <wp:wrapNone/>
                <wp:docPr id="21" name="Straight Arrow Connector 21"/>
                <wp:cNvGraphicFramePr/>
                <a:graphic xmlns:a="http://schemas.openxmlformats.org/drawingml/2006/main">
                  <a:graphicData uri="http://schemas.microsoft.com/office/word/2010/wordprocessingShape">
                    <wps:wsp>
                      <wps:cNvCnPr/>
                      <wps:spPr>
                        <a:xfrm>
                          <a:off x="0" y="0"/>
                          <a:ext cx="957580" cy="0"/>
                        </a:xfrm>
                        <a:prstGeom prst="straightConnector1">
                          <a:avLst/>
                        </a:prstGeom>
                        <a:ln w="19050">
                          <a:solidFill>
                            <a:srgbClr val="00B05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986268" id="_x0000_t32" coordsize="21600,21600" o:spt="32" o:oned="t" path="m,l21600,21600e" filled="f">
                <v:path arrowok="t" fillok="f" o:connecttype="none"/>
                <o:lock v:ext="edit" shapetype="t"/>
              </v:shapetype>
              <v:shape id="Straight Arrow Connector 21" o:spid="_x0000_s1026" type="#_x0000_t32" style="position:absolute;margin-left:88.2pt;margin-top:59.8pt;width:75.4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" strokecolor="#00b050" strokeweight="1.5pt">
                <v:stroke startarrow="block" endarrow="block" joinstyle="miter"/>
              </v:shape>
            </w:pict>
          </mc:Fallback>
        </mc:AlternateContent>
      </w:r>
      <w:r>
        <w:rPr>
          <w:rFonts w:ascii="Times New Roman" w:hAnsi="Times New Roman" w:cs="Times New Roman"/>
          <w:noProof/>
          <w:color w:val="auto"/>
          <w:sz w:val="24"/>
          <w:szCs w:val="24"/>
          <w:lang w:eastAsia="en-US"/>
        </w:rPr>
        <mc:AlternateContent>
          <mc:Choice Requires="wps">
            <w:drawing>
              <wp:anchor distT="0" distB="0" distL="114300" distR="114300" simplePos="0" relativeHeight="251673600" behindDoc="0" locked="0" layoutInCell="1" allowOverlap="1" wp14:anchorId="723A43E3" wp14:editId="2DA15FF8">
                <wp:simplePos x="0" y="0"/>
                <wp:positionH relativeFrom="column">
                  <wp:posOffset>1162685</wp:posOffset>
                </wp:positionH>
                <wp:positionV relativeFrom="paragraph">
                  <wp:posOffset>391877</wp:posOffset>
                </wp:positionV>
                <wp:extent cx="1146175" cy="367665"/>
                <wp:effectExtent l="0" t="0" r="15875" b="13335"/>
                <wp:wrapNone/>
                <wp:docPr id="43" name="Text Box 43"/>
                <wp:cNvGraphicFramePr/>
                <a:graphic xmlns:a="http://schemas.openxmlformats.org/drawingml/2006/main">
                  <a:graphicData uri="http://schemas.microsoft.com/office/word/2010/wordprocessingShape">
                    <wps:wsp>
                      <wps:cNvSpPr txBox="1"/>
                      <wps:spPr>
                        <a:xfrm>
                          <a:off x="0" y="0"/>
                          <a:ext cx="1146175" cy="367665"/>
                        </a:xfrm>
                        <a:prstGeom prst="rect">
                          <a:avLst/>
                        </a:prstGeom>
                        <a:noFill/>
                        <a:ln w="6350">
                          <a:solidFill>
                            <a:prstClr val="black"/>
                          </a:solidFill>
                        </a:ln>
                      </wps:spPr>
                      <wps:txbx>
                        <w:txbxContent>
                          <w:p w14:paraId="404B590C" w14:textId="3D9673AC" w:rsidR="00D5632B" w:rsidRPr="00D5632B" w:rsidRDefault="00D5632B" w:rsidP="00D5632B">
                            <w:pPr>
                              <w:spacing w:after="0"/>
                              <w:rPr>
                                <w:b/>
                                <w:bCs/>
                                <w:color w:val="00B050"/>
                              </w:rPr>
                            </w:pPr>
                            <w:r w:rsidRPr="00D5632B">
                              <w:rPr>
                                <w:b/>
                                <w:bCs/>
                                <w:color w:val="00B050"/>
                              </w:rPr>
                              <w:t>Freq difference = 3*</w:t>
                            </w:r>
                            <w:r>
                              <w:rPr>
                                <w:b/>
                                <w:bCs/>
                                <w:color w:val="00B050"/>
                              </w:rPr>
                              <w:t>6.7</w:t>
                            </w:r>
                            <w:r w:rsidR="000E546D">
                              <w:rPr>
                                <w:b/>
                                <w:bCs/>
                                <w:color w:val="00B050"/>
                              </w:rPr>
                              <w:t>k</w:t>
                            </w:r>
                            <w:r>
                              <w:rPr>
                                <w:b/>
                                <w:bCs/>
                                <w:color w:val="00B050"/>
                              </w:rPr>
                              <w:t>=20kHz</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A43E3" id="Text Box 43" o:spid="_x0000_s1029" type="#_x0000_t202" style="position:absolute;left:0;text-align:left;margin-left:91.55pt;margin-top:30.85pt;width:90.25pt;height:28.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" filled="f" strokeweight=".5pt">
                <v:textbox>
                  <w:txbxContent>
                    <w:p w14:paraId="404B590C" w14:textId="3D9673AC" w:rsidR="00D5632B" w:rsidRPr="00D5632B" w:rsidRDefault="00D5632B" w:rsidP="00D5632B">
                      <w:pPr>
                        <w:spacing w:after="0"/>
                        <w:rPr>
                          <w:b/>
                          <w:bCs/>
                          <w:color w:val="00B050"/>
                        </w:rPr>
                      </w:pPr>
                      <w:r w:rsidRPr="00D5632B">
                        <w:rPr>
                          <w:b/>
                          <w:bCs/>
                          <w:color w:val="00B050"/>
                        </w:rPr>
                        <w:t>Freq difference = 3*</w:t>
                      </w:r>
                      <w:r>
                        <w:rPr>
                          <w:b/>
                          <w:bCs/>
                          <w:color w:val="00B050"/>
                        </w:rPr>
                        <w:t>6.7</w:t>
                      </w:r>
                      <w:r w:rsidR="000E546D">
                        <w:rPr>
                          <w:b/>
                          <w:bCs/>
                          <w:color w:val="00B050"/>
                        </w:rPr>
                        <w:t>k</w:t>
                      </w:r>
                      <w:r>
                        <w:rPr>
                          <w:b/>
                          <w:bCs/>
                          <w:color w:val="00B050"/>
                        </w:rPr>
                        <w:t>=20kHz</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0004436B" wp14:editId="14932462">
                <wp:simplePos x="0" y="0"/>
                <wp:positionH relativeFrom="column">
                  <wp:posOffset>989028</wp:posOffset>
                </wp:positionH>
                <wp:positionV relativeFrom="paragraph">
                  <wp:posOffset>89333</wp:posOffset>
                </wp:positionV>
                <wp:extent cx="1146412" cy="259308"/>
                <wp:effectExtent l="0" t="0" r="15875" b="26670"/>
                <wp:wrapNone/>
                <wp:docPr id="14" name="Text Box 14"/>
                <wp:cNvGraphicFramePr/>
                <a:graphic xmlns:a="http://schemas.openxmlformats.org/drawingml/2006/main">
                  <a:graphicData uri="http://schemas.microsoft.com/office/word/2010/wordprocessingShape">
                    <wps:wsp>
                      <wps:cNvSpPr txBox="1"/>
                      <wps:spPr>
                        <a:xfrm>
                          <a:off x="0" y="0"/>
                          <a:ext cx="1146412" cy="259308"/>
                        </a:xfrm>
                        <a:prstGeom prst="rect">
                          <a:avLst/>
                        </a:prstGeom>
                        <a:noFill/>
                        <a:ln w="6350">
                          <a:solidFill>
                            <a:prstClr val="black"/>
                          </a:solidFill>
                        </a:ln>
                      </wps:spPr>
                      <wps:txbx>
                        <w:txbxContent>
                          <w:p w14:paraId="5DEEB2C1" w14:textId="589177A6" w:rsidR="00D5632B" w:rsidRPr="00D5632B" w:rsidRDefault="00D5632B">
                            <w:pPr>
                              <w:rPr>
                                <w:b/>
                                <w:bCs/>
                                <w:color w:val="FF0000"/>
                              </w:rPr>
                            </w:pPr>
                            <w:r w:rsidRPr="00D5632B">
                              <w:rPr>
                                <w:b/>
                                <w:bCs/>
                                <w:color w:val="FF0000"/>
                              </w:rPr>
                              <w:t>“0m” Frequency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4436B" id="Text Box 14" o:spid="_x0000_s1030" type="#_x0000_t202" style="position:absolute;left:0;text-align:left;margin-left:77.9pt;margin-top:7.05pt;width:90.25pt;height:20.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" filled="f" strokeweight=".5pt">
                <v:textbox>
                  <w:txbxContent>
                    <w:p w14:paraId="5DEEB2C1" w14:textId="589177A6" w:rsidR="00D5632B" w:rsidRPr="00D5632B" w:rsidRDefault="00D5632B">
                      <w:pPr>
                        <w:rPr>
                          <w:b/>
                          <w:bCs/>
                          <w:color w:val="FF0000"/>
                        </w:rPr>
                      </w:pPr>
                      <w:r w:rsidRPr="00D5632B">
                        <w:rPr>
                          <w:b/>
                          <w:bCs/>
                          <w:color w:val="FF0000"/>
                        </w:rPr>
                        <w:t>“0m” Frequency</w:t>
                      </w:r>
                    </w:p>
                  </w:txbxContent>
                </v:textbox>
              </v:shape>
            </w:pict>
          </mc:Fallback>
        </mc:AlternateContent>
      </w:r>
      <w:r>
        <w:rPr>
          <w:rFonts w:ascii="Times New Roman" w:hAnsi="Times New Roman" w:cs="Times New Roman"/>
          <w:noProof/>
          <w:color w:val="auto"/>
          <w:sz w:val="24"/>
          <w:szCs w:val="24"/>
          <w:lang w:eastAsia="en-US"/>
        </w:rPr>
        <mc:AlternateContent>
          <mc:Choice Requires="wps">
            <w:drawing>
              <wp:anchor distT="0" distB="0" distL="114300" distR="114300" simplePos="0" relativeHeight="251670528" behindDoc="0" locked="0" layoutInCell="1" allowOverlap="1" wp14:anchorId="1C756309" wp14:editId="6BE7908D">
                <wp:simplePos x="0" y="0"/>
                <wp:positionH relativeFrom="column">
                  <wp:posOffset>2105251</wp:posOffset>
                </wp:positionH>
                <wp:positionV relativeFrom="paragraph">
                  <wp:posOffset>1019037</wp:posOffset>
                </wp:positionV>
                <wp:extent cx="1146175" cy="259080"/>
                <wp:effectExtent l="0" t="0" r="15875" b="26670"/>
                <wp:wrapNone/>
                <wp:docPr id="19" name="Text Box 19"/>
                <wp:cNvGraphicFramePr/>
                <a:graphic xmlns:a="http://schemas.openxmlformats.org/drawingml/2006/main">
                  <a:graphicData uri="http://schemas.microsoft.com/office/word/2010/wordprocessingShape">
                    <wps:wsp>
                      <wps:cNvSpPr txBox="1"/>
                      <wps:spPr>
                        <a:xfrm>
                          <a:off x="0" y="0"/>
                          <a:ext cx="1146175" cy="259080"/>
                        </a:xfrm>
                        <a:prstGeom prst="rect">
                          <a:avLst/>
                        </a:prstGeom>
                        <a:noFill/>
                        <a:ln w="6350">
                          <a:solidFill>
                            <a:prstClr val="black"/>
                          </a:solidFill>
                        </a:ln>
                      </wps:spPr>
                      <wps:txbx>
                        <w:txbxContent>
                          <w:p w14:paraId="5E650205" w14:textId="12FAD214" w:rsidR="00D5632B" w:rsidRPr="00D5632B" w:rsidRDefault="00D5632B" w:rsidP="00D5632B">
                            <w:pPr>
                              <w:rPr>
                                <w:b/>
                                <w:bCs/>
                                <w:color w:val="5B9BD5" w:themeColor="accent1"/>
                              </w:rPr>
                            </w:pPr>
                            <w:r w:rsidRPr="00D5632B">
                              <w:rPr>
                                <w:b/>
                                <w:bCs/>
                                <w:color w:val="5B9BD5" w:themeColor="accent1"/>
                              </w:rPr>
                              <w:t>Target at 3m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56309" id="Text Box 19" o:spid="_x0000_s1031" type="#_x0000_t202" style="position:absolute;left:0;text-align:left;margin-left:165.75pt;margin-top:80.25pt;width:90.25pt;height:20.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" filled="f" strokeweight=".5pt">
                <v:textbox>
                  <w:txbxContent>
                    <w:p w14:paraId="5E650205" w14:textId="12FAD214" w:rsidR="00D5632B" w:rsidRPr="00D5632B" w:rsidRDefault="00D5632B" w:rsidP="00D5632B">
                      <w:pPr>
                        <w:rPr>
                          <w:b/>
                          <w:bCs/>
                          <w:color w:val="5B9BD5" w:themeColor="accent1"/>
                        </w:rPr>
                      </w:pPr>
                      <w:r w:rsidRPr="00D5632B">
                        <w:rPr>
                          <w:b/>
                          <w:bCs/>
                          <w:color w:val="5B9BD5" w:themeColor="accent1"/>
                        </w:rPr>
                        <w:t>Target at 3m</w:t>
                      </w:r>
                    </w:p>
                  </w:txbxContent>
                </v:textbox>
              </v:shape>
            </w:pict>
          </mc:Fallback>
        </mc:AlternateContent>
      </w:r>
      <w:r w:rsidR="00D5632B">
        <w:rPr>
          <w:rFonts w:ascii="Times New Roman" w:hAnsi="Times New Roman" w:cs="Times New Roman"/>
          <w:noProof/>
          <w:color w:val="auto"/>
          <w:sz w:val="24"/>
          <w:szCs w:val="24"/>
          <w:lang w:eastAsia="en-US"/>
        </w:rPr>
        <mc:AlternateContent>
          <mc:Choice Requires="wps">
            <w:drawing>
              <wp:anchor distT="0" distB="0" distL="114300" distR="114300" simplePos="0" relativeHeight="251669504" behindDoc="0" locked="0" layoutInCell="1" allowOverlap="1" wp14:anchorId="5EA2892D" wp14:editId="7795CD79">
                <wp:simplePos x="0" y="0"/>
                <wp:positionH relativeFrom="column">
                  <wp:posOffset>1972101</wp:posOffset>
                </wp:positionH>
                <wp:positionV relativeFrom="paragraph">
                  <wp:posOffset>697296</wp:posOffset>
                </wp:positionV>
                <wp:extent cx="204470" cy="1214746"/>
                <wp:effectExtent l="0" t="0" r="24130" b="24130"/>
                <wp:wrapNone/>
                <wp:docPr id="20" name="Oval 20"/>
                <wp:cNvGraphicFramePr/>
                <a:graphic xmlns:a="http://schemas.openxmlformats.org/drawingml/2006/main">
                  <a:graphicData uri="http://schemas.microsoft.com/office/word/2010/wordprocessingShape">
                    <wps:wsp>
                      <wps:cNvSpPr/>
                      <wps:spPr>
                        <a:xfrm>
                          <a:off x="0" y="0"/>
                          <a:ext cx="204470" cy="1214746"/>
                        </a:xfrm>
                        <a:prstGeom prst="ellipse">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4D42C66" id="Oval 20" o:spid="_x0000_s1026" style="position:absolute;margin-left:155.3pt;margin-top:54.9pt;width:16.1pt;height:95.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" filled="f" strokecolor="#5b9bd5 [3204]" strokeweight="1pt">
                <v:stroke joinstyle="miter"/>
              </v:oval>
            </w:pict>
          </mc:Fallback>
        </mc:AlternateContent>
      </w:r>
      <w:r w:rsidR="00D5632B">
        <w:rPr>
          <w:noProof/>
        </w:rPr>
        <mc:AlternateContent>
          <mc:Choice Requires="wps">
            <w:drawing>
              <wp:anchor distT="0" distB="0" distL="114300" distR="114300" simplePos="0" relativeHeight="251666432" behindDoc="0" locked="0" layoutInCell="1" allowOverlap="1" wp14:anchorId="3C6A64EA" wp14:editId="05D5B064">
                <wp:simplePos x="0" y="0"/>
                <wp:positionH relativeFrom="column">
                  <wp:posOffset>1023582</wp:posOffset>
                </wp:positionH>
                <wp:positionV relativeFrom="paragraph">
                  <wp:posOffset>260568</wp:posOffset>
                </wp:positionV>
                <wp:extent cx="204717" cy="1644555"/>
                <wp:effectExtent l="0" t="0" r="24130" b="13335"/>
                <wp:wrapNone/>
                <wp:docPr id="11" name="Oval 11"/>
                <wp:cNvGraphicFramePr/>
                <a:graphic xmlns:a="http://schemas.openxmlformats.org/drawingml/2006/main">
                  <a:graphicData uri="http://schemas.microsoft.com/office/word/2010/wordprocessingShape">
                    <wps:wsp>
                      <wps:cNvSpPr/>
                      <wps:spPr>
                        <a:xfrm>
                          <a:off x="0" y="0"/>
                          <a:ext cx="204717" cy="164455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2AF98F" id="Oval 11" o:spid="_x0000_s1026" style="position:absolute;margin-left:80.6pt;margin-top:20.5pt;width:16.1pt;height:129.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" filled="f" strokecolor="red" strokeweight="1pt">
                <v:stroke joinstyle="miter"/>
              </v:oval>
            </w:pict>
          </mc:Fallback>
        </mc:AlternateContent>
      </w:r>
      <w:r w:rsidR="00D5632B" w:rsidRPr="00D5632B">
        <w:rPr>
          <w:noProof/>
        </w:rPr>
        <w:drawing>
          <wp:inline distT="0" distB="0" distL="0" distR="0" wp14:anchorId="25F92CC3" wp14:editId="5476F1A6">
            <wp:extent cx="5097439" cy="2021004"/>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116612" cy="2028606"/>
                    </a:xfrm>
                    <a:prstGeom prst="rect">
                      <a:avLst/>
                    </a:prstGeom>
                    <a:noFill/>
                  </pic:spPr>
                </pic:pic>
              </a:graphicData>
            </a:graphic>
          </wp:inline>
        </w:drawing>
      </w:r>
    </w:p>
    <w:p w14:paraId="7029FB87" w14:textId="77777777" w:rsidR="00CF646F" w:rsidRDefault="00CF646F" w:rsidP="00CF646F">
      <w:pPr>
        <w:pStyle w:val="ListParagraph"/>
      </w:pPr>
    </w:p>
    <w:p w14:paraId="3F72CACE" w14:textId="36224A59" w:rsidR="006C720B" w:rsidRDefault="00F27202" w:rsidP="003854C1">
      <w:pPr>
        <w:pStyle w:val="ListParagraph"/>
        <w:numPr>
          <w:ilvl w:val="0"/>
          <w:numId w:val="37"/>
        </w:numPr>
      </w:pPr>
      <w:r>
        <w:t xml:space="preserve">With the target still at a fixed distance, try varying the steering angle of the array.  Do you </w:t>
      </w:r>
      <w:r w:rsidR="00F61CF6">
        <w:t xml:space="preserve">notice a change in FFT amplitude as you steer away from the target?  </w:t>
      </w:r>
    </w:p>
    <w:p w14:paraId="3DAF4F9D" w14:textId="4F6FD425" w:rsidR="006C720B" w:rsidRDefault="003854C1" w:rsidP="003854C1">
      <w:pPr>
        <w:pStyle w:val="Heading1"/>
      </w:pPr>
      <w:bookmarkStart w:id="54" w:name="_Toc106271072"/>
      <w:r>
        <w:lastRenderedPageBreak/>
        <w:t>Appendix:  ADALM-Phaser Frequency Plan</w:t>
      </w:r>
      <w:bookmarkEnd w:id="54"/>
      <w:r>
        <w:tab/>
      </w:r>
    </w:p>
    <w:p w14:paraId="56F42128" w14:textId="102A6DA1" w:rsidR="00185391" w:rsidRDefault="003854C1" w:rsidP="008D6D77">
      <w:r>
        <w:rPr>
          <w:noProof/>
        </w:rPr>
        <w:drawing>
          <wp:anchor distT="0" distB="0" distL="114300" distR="114300" simplePos="0" relativeHeight="251679744" behindDoc="0" locked="0" layoutInCell="1" allowOverlap="1" wp14:anchorId="75A81961" wp14:editId="003B5B03">
            <wp:simplePos x="0" y="0"/>
            <wp:positionH relativeFrom="margin">
              <wp:posOffset>-862965</wp:posOffset>
            </wp:positionH>
            <wp:positionV relativeFrom="paragraph">
              <wp:posOffset>1849120</wp:posOffset>
            </wp:positionV>
            <wp:extent cx="7662545" cy="3856990"/>
            <wp:effectExtent l="0" t="2222" r="0" b="0"/>
            <wp:wrapSquare wrapText="bothSides"/>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rot="16200000">
                      <a:off x="0" y="0"/>
                      <a:ext cx="7662545" cy="3856990"/>
                    </a:xfrm>
                    <a:prstGeom prst="rect">
                      <a:avLst/>
                    </a:prstGeom>
                    <a:noFill/>
                  </pic:spPr>
                </pic:pic>
              </a:graphicData>
            </a:graphic>
            <wp14:sizeRelH relativeFrom="margin">
              <wp14:pctWidth>0</wp14:pctWidth>
            </wp14:sizeRelH>
            <wp14:sizeRelV relativeFrom="margin">
              <wp14:pctHeight>0</wp14:pctHeight>
            </wp14:sizeRelV>
          </wp:anchor>
        </w:drawing>
      </w:r>
    </w:p>
    <w:sectPr w:rsidR="00185391" w:rsidSect="00FF25CD">
      <w:headerReference w:type="default" r:id="rId79"/>
      <w:footerReference w:type="default" r:id="rId80"/>
      <w:pgSz w:w="12240" w:h="15840" w:code="1"/>
      <w:pgMar w:top="1440" w:right="1440" w:bottom="1440" w:left="1440" w:header="720" w:footer="864"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2B498" w14:textId="77777777" w:rsidR="00A43B5B" w:rsidRDefault="00A43B5B">
      <w:pPr>
        <w:spacing w:after="0" w:line="240" w:lineRule="auto"/>
      </w:pPr>
      <w:r>
        <w:separator/>
      </w:r>
    </w:p>
  </w:endnote>
  <w:endnote w:type="continuationSeparator" w:id="0">
    <w:p w14:paraId="4E37788D" w14:textId="77777777" w:rsidR="00A43B5B" w:rsidRDefault="00A43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rlow">
    <w:panose1 w:val="00000500000000000000"/>
    <w:charset w:val="4D"/>
    <w:family w:val="auto"/>
    <w:pitch w:val="variable"/>
    <w:sig w:usb0="20000007" w:usb1="00000000" w:usb2="00000000" w:usb3="00000000" w:csb0="00000193"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1614E" w14:textId="5A235405" w:rsidR="00185391" w:rsidRDefault="00185391" w:rsidP="00185391">
    <w:pPr>
      <w:pStyle w:val="Footer"/>
      <w:tabs>
        <w:tab w:val="left" w:pos="6660"/>
      </w:tabs>
      <w:jc w:val="center"/>
      <w:rPr>
        <w:rFonts w:ascii="Arial Narrow" w:hAnsi="Arial Narrow" w:cstheme="minorHAnsi"/>
        <w:sz w:val="18"/>
      </w:rPr>
    </w:pPr>
    <w:r>
      <w:rPr>
        <w:rFonts w:ascii="Arial Narrow" w:hAnsi="Arial Narrow" w:cstheme="minorHAnsi"/>
        <w:sz w:val="18"/>
        <w:lang w:eastAsia="en-US"/>
      </w:rPr>
      <mc:AlternateContent>
        <mc:Choice Requires="wps">
          <w:drawing>
            <wp:inline distT="0" distB="0" distL="0" distR="0" wp14:anchorId="18E023C9" wp14:editId="69C98586">
              <wp:extent cx="6534150" cy="0"/>
              <wp:effectExtent l="0" t="0" r="6350" b="12700"/>
              <wp:docPr id="1"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a:ln w="6350">
                        <a:solidFill>
                          <a:srgbClr val="767989"/>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8BB4F99"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51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" strokecolor="#767989" strokeweight=".5pt">
              <v:stroke joinstyle="miter"/>
              <w10:anchorlock/>
            </v:line>
          </w:pict>
        </mc:Fallback>
      </mc:AlternateContent>
    </w:r>
  </w:p>
  <w:p w14:paraId="7C7EAEE5" w14:textId="53F62608" w:rsidR="00185391" w:rsidRPr="00F327EA" w:rsidRDefault="00185391" w:rsidP="00185391">
    <w:pPr>
      <w:pStyle w:val="Footer"/>
      <w:tabs>
        <w:tab w:val="left" w:pos="6660"/>
      </w:tabs>
      <w:spacing w:before="120"/>
      <w:jc w:val="center"/>
      <w:rPr>
        <w:rFonts w:ascii="Arial Narrow" w:hAnsi="Arial Narrow" w:cstheme="minorHAnsi"/>
        <w:color w:val="767989"/>
        <w:sz w:val="18"/>
      </w:rPr>
    </w:pPr>
    <w:r w:rsidRPr="00F327EA">
      <w:rPr>
        <w:rFonts w:ascii="Arial Narrow" w:hAnsi="Arial Narrow" w:cstheme="minorHAnsi"/>
        <w:color w:val="767989"/>
        <w:sz w:val="18"/>
      </w:rPr>
      <w:t>Analog Devices, Inc.</w:t>
    </w:r>
    <w:r w:rsidRPr="00F327EA">
      <w:rPr>
        <w:rFonts w:ascii="Arial Narrow" w:hAnsi="Arial Narrow" w:cstheme="minorHAnsi"/>
        <w:color w:val="767989"/>
        <w:sz w:val="18"/>
      </w:rPr>
      <w:t> </w:t>
    </w:r>
    <w:r w:rsidRPr="00F327EA">
      <w:rPr>
        <w:rFonts w:ascii="Arial Narrow" w:hAnsi="Arial Narrow" w:cstheme="minorHAnsi"/>
        <w:color w:val="767989"/>
        <w:position w:val="1"/>
        <w:sz w:val="18"/>
      </w:rPr>
      <w:t>|</w:t>
    </w:r>
    <w:r w:rsidRPr="00F327EA">
      <w:rPr>
        <w:rFonts w:ascii="Arial Narrow" w:hAnsi="Arial Narrow" w:cstheme="minorHAnsi"/>
        <w:color w:val="767989"/>
        <w:sz w:val="18"/>
      </w:rPr>
      <w:t> </w:t>
    </w:r>
    <w:r w:rsidRPr="00F327EA">
      <w:rPr>
        <w:rFonts w:ascii="Arial Narrow" w:hAnsi="Arial Narrow" w:cstheme="minorHAnsi"/>
        <w:color w:val="767989"/>
        <w:sz w:val="18"/>
      </w:rPr>
      <w:t xml:space="preserve">One </w:t>
    </w:r>
    <w:r>
      <w:rPr>
        <w:rFonts w:ascii="Arial Narrow" w:hAnsi="Arial Narrow" w:cstheme="minorHAnsi"/>
        <w:color w:val="767989"/>
        <w:sz w:val="18"/>
      </w:rPr>
      <w:t>Analog</w:t>
    </w:r>
    <w:r w:rsidRPr="00F327EA">
      <w:rPr>
        <w:rFonts w:ascii="Arial Narrow" w:hAnsi="Arial Narrow" w:cstheme="minorHAnsi"/>
        <w:color w:val="767989"/>
        <w:sz w:val="18"/>
      </w:rPr>
      <w:t xml:space="preserve"> Way</w:t>
    </w:r>
    <w:r w:rsidRPr="00F327EA">
      <w:rPr>
        <w:rFonts w:ascii="Arial Narrow" w:hAnsi="Arial Narrow" w:cstheme="minorHAnsi"/>
        <w:color w:val="767989"/>
        <w:sz w:val="18"/>
      </w:rPr>
      <w:t> </w:t>
    </w:r>
    <w:r w:rsidRPr="00F327EA">
      <w:rPr>
        <w:rFonts w:ascii="Arial Narrow" w:hAnsi="Arial Narrow" w:cstheme="minorHAnsi"/>
        <w:color w:val="767989"/>
        <w:position w:val="1"/>
        <w:sz w:val="18"/>
      </w:rPr>
      <w:t>|</w:t>
    </w:r>
    <w:r w:rsidRPr="00F327EA">
      <w:rPr>
        <w:rFonts w:ascii="Arial Narrow" w:hAnsi="Arial Narrow" w:cstheme="minorHAnsi"/>
        <w:color w:val="767989"/>
        <w:sz w:val="18"/>
      </w:rPr>
      <w:t> </w:t>
    </w:r>
    <w:r w:rsidRPr="00F327EA">
      <w:rPr>
        <w:rFonts w:ascii="Arial Narrow" w:hAnsi="Arial Narrow" w:cstheme="minorHAnsi"/>
        <w:color w:val="767989"/>
        <w:sz w:val="18"/>
      </w:rPr>
      <w:t xml:space="preserve"> </w:t>
    </w:r>
    <w:r>
      <w:rPr>
        <w:rFonts w:ascii="Arial Narrow" w:hAnsi="Arial Narrow" w:cstheme="minorHAnsi"/>
        <w:color w:val="767989"/>
        <w:sz w:val="18"/>
      </w:rPr>
      <w:t>Wilmington</w:t>
    </w:r>
    <w:r w:rsidRPr="00F327EA">
      <w:rPr>
        <w:rFonts w:ascii="Arial Narrow" w:hAnsi="Arial Narrow" w:cstheme="minorHAnsi"/>
        <w:color w:val="767989"/>
        <w:sz w:val="18"/>
      </w:rPr>
      <w:t>, MA 0</w:t>
    </w:r>
    <w:r>
      <w:rPr>
        <w:rFonts w:ascii="Arial Narrow" w:hAnsi="Arial Narrow" w:cstheme="minorHAnsi"/>
        <w:color w:val="767989"/>
        <w:sz w:val="18"/>
      </w:rPr>
      <w:t>1887</w:t>
    </w:r>
    <w:r w:rsidRPr="00F327EA">
      <w:rPr>
        <w:rFonts w:ascii="Arial Narrow" w:hAnsi="Arial Narrow" w:cstheme="minorHAnsi"/>
        <w:color w:val="767989"/>
        <w:sz w:val="18"/>
      </w:rPr>
      <w:t> </w:t>
    </w:r>
    <w:r w:rsidRPr="00F327EA">
      <w:rPr>
        <w:rFonts w:ascii="Arial Narrow" w:hAnsi="Arial Narrow" w:cstheme="minorHAnsi"/>
        <w:color w:val="767989"/>
        <w:position w:val="1"/>
        <w:sz w:val="18"/>
      </w:rPr>
      <w:t>|</w:t>
    </w:r>
    <w:r w:rsidRPr="00F327EA">
      <w:rPr>
        <w:rFonts w:ascii="Arial Narrow" w:hAnsi="Arial Narrow" w:cstheme="minorHAnsi"/>
        <w:color w:val="767989"/>
        <w:sz w:val="18"/>
      </w:rPr>
      <w:t> </w:t>
    </w:r>
    <w:r w:rsidRPr="00F327EA">
      <w:rPr>
        <w:rFonts w:ascii="Arial Narrow" w:hAnsi="Arial Narrow" w:cstheme="minorHAnsi"/>
        <w:color w:val="767989"/>
        <w:sz w:val="18"/>
      </w:rPr>
      <w:t>U.S.A</w:t>
    </w:r>
    <w:r w:rsidRPr="00F327EA">
      <w:rPr>
        <w:rFonts w:ascii="Arial Narrow" w:hAnsi="Arial Narrow" w:cstheme="minorHAnsi"/>
        <w:color w:val="767989"/>
        <w:sz w:val="18"/>
      </w:rPr>
      <w:t> </w:t>
    </w:r>
    <w:r w:rsidRPr="00F327EA">
      <w:rPr>
        <w:rFonts w:ascii="Arial Narrow" w:hAnsi="Arial Narrow" w:cstheme="minorHAnsi"/>
        <w:color w:val="767989"/>
        <w:position w:val="1"/>
        <w:sz w:val="18"/>
      </w:rPr>
      <w:t>|</w:t>
    </w:r>
    <w:r w:rsidRPr="00F327EA">
      <w:rPr>
        <w:rFonts w:ascii="Arial Narrow" w:hAnsi="Arial Narrow" w:cstheme="minorHAnsi"/>
        <w:color w:val="767989"/>
        <w:sz w:val="18"/>
      </w:rPr>
      <w:t> </w:t>
    </w:r>
    <w:r w:rsidR="00634310">
      <w:rPr>
        <w:rFonts w:ascii="Arial Narrow" w:hAnsi="Arial Narrow" w:cstheme="minorHAnsi"/>
        <w:color w:val="767989"/>
        <w:sz w:val="18"/>
      </w:rPr>
      <w:t>wiki.analog.com/phaser</w:t>
    </w:r>
    <w:r>
      <w:rPr>
        <w:rFonts w:ascii="Arial Narrow" w:hAnsi="Arial Narrow" w:cstheme="minorHAnsi"/>
        <w:color w:val="767989"/>
        <w:sz w:val="18"/>
      </w:rPr>
      <w:tab/>
    </w:r>
    <w:r>
      <w:rPr>
        <w:rFonts w:ascii="Arial Narrow" w:hAnsi="Arial Narrow" w:cstheme="minorHAnsi"/>
        <w:color w:val="767989"/>
        <w:sz w:val="18"/>
      </w:rPr>
      <w:tab/>
    </w:r>
    <w:r w:rsidRPr="001E042A">
      <w:fldChar w:fldCharType="begin"/>
    </w:r>
    <w:r w:rsidRPr="001E042A">
      <w:instrText xml:space="preserve"> PAGE   \* MERGEFORMAT </w:instrText>
    </w:r>
    <w:r w:rsidRPr="001E042A">
      <w:fldChar w:fldCharType="separate"/>
    </w:r>
    <w:r>
      <w:t>1</w:t>
    </w:r>
    <w:r w:rsidRPr="001E042A">
      <w:fldChar w:fldCharType="end"/>
    </w:r>
  </w:p>
  <w:p w14:paraId="19807D47" w14:textId="230884EC" w:rsidR="001E042A" w:rsidRDefault="001E042A" w:rsidP="001E0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B3144" w14:textId="77777777" w:rsidR="00A43B5B" w:rsidRDefault="00A43B5B">
      <w:pPr>
        <w:spacing w:after="0" w:line="240" w:lineRule="auto"/>
      </w:pPr>
      <w:r>
        <w:separator/>
      </w:r>
    </w:p>
  </w:footnote>
  <w:footnote w:type="continuationSeparator" w:id="0">
    <w:p w14:paraId="4C4CFB46" w14:textId="77777777" w:rsidR="00A43B5B" w:rsidRDefault="00A43B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17F79" w14:textId="65281FCC" w:rsidR="00185391" w:rsidRPr="00185391" w:rsidRDefault="00185391" w:rsidP="00634310">
    <w:pPr>
      <w:pStyle w:val="Header"/>
      <w:ind w:firstLine="1440"/>
      <w:rPr>
        <w:b/>
        <w:bCs/>
      </w:rPr>
    </w:pPr>
    <w:r>
      <w:rPr>
        <w:noProof/>
        <w:lang w:eastAsia="en-US"/>
      </w:rPr>
      <w:drawing>
        <wp:anchor distT="0" distB="0" distL="114300" distR="114300" simplePos="0" relativeHeight="251659264" behindDoc="0" locked="0" layoutInCell="1" allowOverlap="1" wp14:anchorId="08CD0C6F" wp14:editId="3E77F743">
          <wp:simplePos x="0" y="0"/>
          <wp:positionH relativeFrom="column">
            <wp:posOffset>-456952</wp:posOffset>
          </wp:positionH>
          <wp:positionV relativeFrom="topMargin">
            <wp:posOffset>333375</wp:posOffset>
          </wp:positionV>
          <wp:extent cx="1114425" cy="449680"/>
          <wp:effectExtent l="0" t="0" r="0"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cent-Roche-Logo.emf"/>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14425" cy="449680"/>
                  </a:xfrm>
                  <a:prstGeom prst="rect">
                    <a:avLst/>
                  </a:prstGeom>
                </pic:spPr>
              </pic:pic>
            </a:graphicData>
          </a:graphic>
          <wp14:sizeRelH relativeFrom="page">
            <wp14:pctWidth>0</wp14:pctWidth>
          </wp14:sizeRelH>
          <wp14:sizeRelV relativeFrom="page">
            <wp14:pctHeight>0</wp14:pctHeight>
          </wp14:sizeRelV>
        </wp:anchor>
      </w:drawing>
    </w:r>
    <w:r w:rsidR="001F7299">
      <w:rPr>
        <w:b/>
        <w:bCs/>
        <w:sz w:val="28"/>
        <w:szCs w:val="28"/>
      </w:rPr>
      <w:t xml:space="preserve">ADALM-PHASER </w:t>
    </w:r>
    <w:r w:rsidRPr="00185391">
      <w:rPr>
        <w:b/>
        <w:bCs/>
        <w:sz w:val="28"/>
        <w:szCs w:val="28"/>
      </w:rPr>
      <w:t>Phased Array Exploration Workshop</w:t>
    </w:r>
  </w:p>
  <w:p w14:paraId="6BF68E1F" w14:textId="6CB71BC4" w:rsidR="00185391" w:rsidRDefault="00185391">
    <w:pPr>
      <w:pStyle w:val="Header"/>
    </w:pPr>
  </w:p>
  <w:p w14:paraId="47B12C9B" w14:textId="77777777" w:rsidR="00185391" w:rsidRDefault="001853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2343B0"/>
    <w:multiLevelType w:val="hybridMultilevel"/>
    <w:tmpl w:val="17E87EFE"/>
    <w:lvl w:ilvl="0" w:tplc="4678E51C">
      <w:start w:val="1"/>
      <w:numFmt w:val="bullet"/>
      <w:lvlText w:val="►"/>
      <w:lvlJc w:val="left"/>
      <w:pPr>
        <w:tabs>
          <w:tab w:val="num" w:pos="720"/>
        </w:tabs>
        <w:ind w:left="720" w:hanging="360"/>
      </w:pPr>
      <w:rPr>
        <w:rFonts w:ascii="Times New Roman" w:hAnsi="Times New Roman" w:hint="default"/>
      </w:rPr>
    </w:lvl>
    <w:lvl w:ilvl="1" w:tplc="069AAC98" w:tentative="1">
      <w:start w:val="1"/>
      <w:numFmt w:val="bullet"/>
      <w:lvlText w:val="►"/>
      <w:lvlJc w:val="left"/>
      <w:pPr>
        <w:tabs>
          <w:tab w:val="num" w:pos="1440"/>
        </w:tabs>
        <w:ind w:left="1440" w:hanging="360"/>
      </w:pPr>
      <w:rPr>
        <w:rFonts w:ascii="Times New Roman" w:hAnsi="Times New Roman" w:hint="default"/>
      </w:rPr>
    </w:lvl>
    <w:lvl w:ilvl="2" w:tplc="EAB00C80" w:tentative="1">
      <w:start w:val="1"/>
      <w:numFmt w:val="bullet"/>
      <w:lvlText w:val="►"/>
      <w:lvlJc w:val="left"/>
      <w:pPr>
        <w:tabs>
          <w:tab w:val="num" w:pos="2160"/>
        </w:tabs>
        <w:ind w:left="2160" w:hanging="360"/>
      </w:pPr>
      <w:rPr>
        <w:rFonts w:ascii="Times New Roman" w:hAnsi="Times New Roman" w:hint="default"/>
      </w:rPr>
    </w:lvl>
    <w:lvl w:ilvl="3" w:tplc="D6D431FE" w:tentative="1">
      <w:start w:val="1"/>
      <w:numFmt w:val="bullet"/>
      <w:lvlText w:val="►"/>
      <w:lvlJc w:val="left"/>
      <w:pPr>
        <w:tabs>
          <w:tab w:val="num" w:pos="2880"/>
        </w:tabs>
        <w:ind w:left="2880" w:hanging="360"/>
      </w:pPr>
      <w:rPr>
        <w:rFonts w:ascii="Times New Roman" w:hAnsi="Times New Roman" w:hint="default"/>
      </w:rPr>
    </w:lvl>
    <w:lvl w:ilvl="4" w:tplc="34E6D586" w:tentative="1">
      <w:start w:val="1"/>
      <w:numFmt w:val="bullet"/>
      <w:lvlText w:val="►"/>
      <w:lvlJc w:val="left"/>
      <w:pPr>
        <w:tabs>
          <w:tab w:val="num" w:pos="3600"/>
        </w:tabs>
        <w:ind w:left="3600" w:hanging="360"/>
      </w:pPr>
      <w:rPr>
        <w:rFonts w:ascii="Times New Roman" w:hAnsi="Times New Roman" w:hint="default"/>
      </w:rPr>
    </w:lvl>
    <w:lvl w:ilvl="5" w:tplc="1298BD4C" w:tentative="1">
      <w:start w:val="1"/>
      <w:numFmt w:val="bullet"/>
      <w:lvlText w:val="►"/>
      <w:lvlJc w:val="left"/>
      <w:pPr>
        <w:tabs>
          <w:tab w:val="num" w:pos="4320"/>
        </w:tabs>
        <w:ind w:left="4320" w:hanging="360"/>
      </w:pPr>
      <w:rPr>
        <w:rFonts w:ascii="Times New Roman" w:hAnsi="Times New Roman" w:hint="default"/>
      </w:rPr>
    </w:lvl>
    <w:lvl w:ilvl="6" w:tplc="B9A8D462" w:tentative="1">
      <w:start w:val="1"/>
      <w:numFmt w:val="bullet"/>
      <w:lvlText w:val="►"/>
      <w:lvlJc w:val="left"/>
      <w:pPr>
        <w:tabs>
          <w:tab w:val="num" w:pos="5040"/>
        </w:tabs>
        <w:ind w:left="5040" w:hanging="360"/>
      </w:pPr>
      <w:rPr>
        <w:rFonts w:ascii="Times New Roman" w:hAnsi="Times New Roman" w:hint="default"/>
      </w:rPr>
    </w:lvl>
    <w:lvl w:ilvl="7" w:tplc="518E2FCA" w:tentative="1">
      <w:start w:val="1"/>
      <w:numFmt w:val="bullet"/>
      <w:lvlText w:val="►"/>
      <w:lvlJc w:val="left"/>
      <w:pPr>
        <w:tabs>
          <w:tab w:val="num" w:pos="5760"/>
        </w:tabs>
        <w:ind w:left="5760" w:hanging="360"/>
      </w:pPr>
      <w:rPr>
        <w:rFonts w:ascii="Times New Roman" w:hAnsi="Times New Roman" w:hint="default"/>
      </w:rPr>
    </w:lvl>
    <w:lvl w:ilvl="8" w:tplc="B6F459A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E863D93"/>
    <w:multiLevelType w:val="hybridMultilevel"/>
    <w:tmpl w:val="F8D0D096"/>
    <w:lvl w:ilvl="0" w:tplc="B27255AA">
      <w:start w:val="1"/>
      <w:numFmt w:val="bullet"/>
      <w:lvlText w:val="►"/>
      <w:lvlJc w:val="left"/>
      <w:pPr>
        <w:tabs>
          <w:tab w:val="num" w:pos="720"/>
        </w:tabs>
        <w:ind w:left="720" w:hanging="360"/>
      </w:pPr>
      <w:rPr>
        <w:rFonts w:ascii="Times New Roman" w:hAnsi="Times New Roman" w:hint="default"/>
      </w:rPr>
    </w:lvl>
    <w:lvl w:ilvl="1" w:tplc="DF1E1074" w:tentative="1">
      <w:start w:val="1"/>
      <w:numFmt w:val="bullet"/>
      <w:lvlText w:val="►"/>
      <w:lvlJc w:val="left"/>
      <w:pPr>
        <w:tabs>
          <w:tab w:val="num" w:pos="1440"/>
        </w:tabs>
        <w:ind w:left="1440" w:hanging="360"/>
      </w:pPr>
      <w:rPr>
        <w:rFonts w:ascii="Times New Roman" w:hAnsi="Times New Roman" w:hint="default"/>
      </w:rPr>
    </w:lvl>
    <w:lvl w:ilvl="2" w:tplc="9494630C" w:tentative="1">
      <w:start w:val="1"/>
      <w:numFmt w:val="bullet"/>
      <w:lvlText w:val="►"/>
      <w:lvlJc w:val="left"/>
      <w:pPr>
        <w:tabs>
          <w:tab w:val="num" w:pos="2160"/>
        </w:tabs>
        <w:ind w:left="2160" w:hanging="360"/>
      </w:pPr>
      <w:rPr>
        <w:rFonts w:ascii="Times New Roman" w:hAnsi="Times New Roman" w:hint="default"/>
      </w:rPr>
    </w:lvl>
    <w:lvl w:ilvl="3" w:tplc="59FA33F4" w:tentative="1">
      <w:start w:val="1"/>
      <w:numFmt w:val="bullet"/>
      <w:lvlText w:val="►"/>
      <w:lvlJc w:val="left"/>
      <w:pPr>
        <w:tabs>
          <w:tab w:val="num" w:pos="2880"/>
        </w:tabs>
        <w:ind w:left="2880" w:hanging="360"/>
      </w:pPr>
      <w:rPr>
        <w:rFonts w:ascii="Times New Roman" w:hAnsi="Times New Roman" w:hint="default"/>
      </w:rPr>
    </w:lvl>
    <w:lvl w:ilvl="4" w:tplc="6414E64A" w:tentative="1">
      <w:start w:val="1"/>
      <w:numFmt w:val="bullet"/>
      <w:lvlText w:val="►"/>
      <w:lvlJc w:val="left"/>
      <w:pPr>
        <w:tabs>
          <w:tab w:val="num" w:pos="3600"/>
        </w:tabs>
        <w:ind w:left="3600" w:hanging="360"/>
      </w:pPr>
      <w:rPr>
        <w:rFonts w:ascii="Times New Roman" w:hAnsi="Times New Roman" w:hint="default"/>
      </w:rPr>
    </w:lvl>
    <w:lvl w:ilvl="5" w:tplc="46881ED8" w:tentative="1">
      <w:start w:val="1"/>
      <w:numFmt w:val="bullet"/>
      <w:lvlText w:val="►"/>
      <w:lvlJc w:val="left"/>
      <w:pPr>
        <w:tabs>
          <w:tab w:val="num" w:pos="4320"/>
        </w:tabs>
        <w:ind w:left="4320" w:hanging="360"/>
      </w:pPr>
      <w:rPr>
        <w:rFonts w:ascii="Times New Roman" w:hAnsi="Times New Roman" w:hint="default"/>
      </w:rPr>
    </w:lvl>
    <w:lvl w:ilvl="6" w:tplc="8D1ACAEC" w:tentative="1">
      <w:start w:val="1"/>
      <w:numFmt w:val="bullet"/>
      <w:lvlText w:val="►"/>
      <w:lvlJc w:val="left"/>
      <w:pPr>
        <w:tabs>
          <w:tab w:val="num" w:pos="5040"/>
        </w:tabs>
        <w:ind w:left="5040" w:hanging="360"/>
      </w:pPr>
      <w:rPr>
        <w:rFonts w:ascii="Times New Roman" w:hAnsi="Times New Roman" w:hint="default"/>
      </w:rPr>
    </w:lvl>
    <w:lvl w:ilvl="7" w:tplc="56CE84D6" w:tentative="1">
      <w:start w:val="1"/>
      <w:numFmt w:val="bullet"/>
      <w:lvlText w:val="►"/>
      <w:lvlJc w:val="left"/>
      <w:pPr>
        <w:tabs>
          <w:tab w:val="num" w:pos="5760"/>
        </w:tabs>
        <w:ind w:left="5760" w:hanging="360"/>
      </w:pPr>
      <w:rPr>
        <w:rFonts w:ascii="Times New Roman" w:hAnsi="Times New Roman" w:hint="default"/>
      </w:rPr>
    </w:lvl>
    <w:lvl w:ilvl="8" w:tplc="66EA9EE4"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1F26736"/>
    <w:multiLevelType w:val="hybridMultilevel"/>
    <w:tmpl w:val="A8F66F84"/>
    <w:lvl w:ilvl="0" w:tplc="EDEC35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6D2B03"/>
    <w:multiLevelType w:val="hybridMultilevel"/>
    <w:tmpl w:val="0B7018FC"/>
    <w:lvl w:ilvl="0" w:tplc="3E14FE6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2D37F6"/>
    <w:multiLevelType w:val="hybridMultilevel"/>
    <w:tmpl w:val="1012BF8C"/>
    <w:lvl w:ilvl="0" w:tplc="FFAC2884">
      <w:start w:val="1"/>
      <w:numFmt w:val="bullet"/>
      <w:lvlText w:val="►"/>
      <w:lvlJc w:val="left"/>
      <w:pPr>
        <w:tabs>
          <w:tab w:val="num" w:pos="720"/>
        </w:tabs>
        <w:ind w:left="720" w:hanging="360"/>
      </w:pPr>
      <w:rPr>
        <w:rFonts w:ascii="Times New Roman" w:hAnsi="Times New Roman" w:hint="default"/>
      </w:rPr>
    </w:lvl>
    <w:lvl w:ilvl="1" w:tplc="BE729A64">
      <w:numFmt w:val="bullet"/>
      <w:lvlText w:val="►"/>
      <w:lvlJc w:val="left"/>
      <w:pPr>
        <w:tabs>
          <w:tab w:val="num" w:pos="1440"/>
        </w:tabs>
        <w:ind w:left="1440" w:hanging="360"/>
      </w:pPr>
      <w:rPr>
        <w:rFonts w:ascii="Times New Roman" w:hAnsi="Times New Roman" w:hint="default"/>
      </w:rPr>
    </w:lvl>
    <w:lvl w:ilvl="2" w:tplc="5D24A784" w:tentative="1">
      <w:start w:val="1"/>
      <w:numFmt w:val="bullet"/>
      <w:lvlText w:val="►"/>
      <w:lvlJc w:val="left"/>
      <w:pPr>
        <w:tabs>
          <w:tab w:val="num" w:pos="2160"/>
        </w:tabs>
        <w:ind w:left="2160" w:hanging="360"/>
      </w:pPr>
      <w:rPr>
        <w:rFonts w:ascii="Times New Roman" w:hAnsi="Times New Roman" w:hint="default"/>
      </w:rPr>
    </w:lvl>
    <w:lvl w:ilvl="3" w:tplc="EA1CC414" w:tentative="1">
      <w:start w:val="1"/>
      <w:numFmt w:val="bullet"/>
      <w:lvlText w:val="►"/>
      <w:lvlJc w:val="left"/>
      <w:pPr>
        <w:tabs>
          <w:tab w:val="num" w:pos="2880"/>
        </w:tabs>
        <w:ind w:left="2880" w:hanging="360"/>
      </w:pPr>
      <w:rPr>
        <w:rFonts w:ascii="Times New Roman" w:hAnsi="Times New Roman" w:hint="default"/>
      </w:rPr>
    </w:lvl>
    <w:lvl w:ilvl="4" w:tplc="EE0CE6BC" w:tentative="1">
      <w:start w:val="1"/>
      <w:numFmt w:val="bullet"/>
      <w:lvlText w:val="►"/>
      <w:lvlJc w:val="left"/>
      <w:pPr>
        <w:tabs>
          <w:tab w:val="num" w:pos="3600"/>
        </w:tabs>
        <w:ind w:left="3600" w:hanging="360"/>
      </w:pPr>
      <w:rPr>
        <w:rFonts w:ascii="Times New Roman" w:hAnsi="Times New Roman" w:hint="default"/>
      </w:rPr>
    </w:lvl>
    <w:lvl w:ilvl="5" w:tplc="67967288" w:tentative="1">
      <w:start w:val="1"/>
      <w:numFmt w:val="bullet"/>
      <w:lvlText w:val="►"/>
      <w:lvlJc w:val="left"/>
      <w:pPr>
        <w:tabs>
          <w:tab w:val="num" w:pos="4320"/>
        </w:tabs>
        <w:ind w:left="4320" w:hanging="360"/>
      </w:pPr>
      <w:rPr>
        <w:rFonts w:ascii="Times New Roman" w:hAnsi="Times New Roman" w:hint="default"/>
      </w:rPr>
    </w:lvl>
    <w:lvl w:ilvl="6" w:tplc="6AD29952" w:tentative="1">
      <w:start w:val="1"/>
      <w:numFmt w:val="bullet"/>
      <w:lvlText w:val="►"/>
      <w:lvlJc w:val="left"/>
      <w:pPr>
        <w:tabs>
          <w:tab w:val="num" w:pos="5040"/>
        </w:tabs>
        <w:ind w:left="5040" w:hanging="360"/>
      </w:pPr>
      <w:rPr>
        <w:rFonts w:ascii="Times New Roman" w:hAnsi="Times New Roman" w:hint="default"/>
      </w:rPr>
    </w:lvl>
    <w:lvl w:ilvl="7" w:tplc="84EE213A" w:tentative="1">
      <w:start w:val="1"/>
      <w:numFmt w:val="bullet"/>
      <w:lvlText w:val="►"/>
      <w:lvlJc w:val="left"/>
      <w:pPr>
        <w:tabs>
          <w:tab w:val="num" w:pos="5760"/>
        </w:tabs>
        <w:ind w:left="5760" w:hanging="360"/>
      </w:pPr>
      <w:rPr>
        <w:rFonts w:ascii="Times New Roman" w:hAnsi="Times New Roman" w:hint="default"/>
      </w:rPr>
    </w:lvl>
    <w:lvl w:ilvl="8" w:tplc="1ED075D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FCC553E"/>
    <w:multiLevelType w:val="hybridMultilevel"/>
    <w:tmpl w:val="1CB82B6A"/>
    <w:lvl w:ilvl="0" w:tplc="AE00E63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A26AD6"/>
    <w:multiLevelType w:val="hybridMultilevel"/>
    <w:tmpl w:val="FA403370"/>
    <w:lvl w:ilvl="0" w:tplc="FB383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536F31"/>
    <w:multiLevelType w:val="hybridMultilevel"/>
    <w:tmpl w:val="BC0A6C26"/>
    <w:lvl w:ilvl="0" w:tplc="3E14F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A4E7F"/>
    <w:multiLevelType w:val="hybridMultilevel"/>
    <w:tmpl w:val="378C614C"/>
    <w:lvl w:ilvl="0" w:tplc="F9442F76">
      <w:start w:val="1"/>
      <w:numFmt w:val="bullet"/>
      <w:lvlText w:val="►"/>
      <w:lvlJc w:val="left"/>
      <w:pPr>
        <w:tabs>
          <w:tab w:val="num" w:pos="720"/>
        </w:tabs>
        <w:ind w:left="720" w:hanging="360"/>
      </w:pPr>
      <w:rPr>
        <w:rFonts w:ascii="Times New Roman" w:hAnsi="Times New Roman" w:hint="default"/>
      </w:rPr>
    </w:lvl>
    <w:lvl w:ilvl="1" w:tplc="16F044DC">
      <w:numFmt w:val="bullet"/>
      <w:lvlText w:val="►"/>
      <w:lvlJc w:val="left"/>
      <w:pPr>
        <w:tabs>
          <w:tab w:val="num" w:pos="1440"/>
        </w:tabs>
        <w:ind w:left="1440" w:hanging="360"/>
      </w:pPr>
      <w:rPr>
        <w:rFonts w:ascii="Times New Roman" w:hAnsi="Times New Roman" w:hint="default"/>
      </w:rPr>
    </w:lvl>
    <w:lvl w:ilvl="2" w:tplc="17207864" w:tentative="1">
      <w:start w:val="1"/>
      <w:numFmt w:val="bullet"/>
      <w:lvlText w:val="►"/>
      <w:lvlJc w:val="left"/>
      <w:pPr>
        <w:tabs>
          <w:tab w:val="num" w:pos="2160"/>
        </w:tabs>
        <w:ind w:left="2160" w:hanging="360"/>
      </w:pPr>
      <w:rPr>
        <w:rFonts w:ascii="Times New Roman" w:hAnsi="Times New Roman" w:hint="default"/>
      </w:rPr>
    </w:lvl>
    <w:lvl w:ilvl="3" w:tplc="FC503B28" w:tentative="1">
      <w:start w:val="1"/>
      <w:numFmt w:val="bullet"/>
      <w:lvlText w:val="►"/>
      <w:lvlJc w:val="left"/>
      <w:pPr>
        <w:tabs>
          <w:tab w:val="num" w:pos="2880"/>
        </w:tabs>
        <w:ind w:left="2880" w:hanging="360"/>
      </w:pPr>
      <w:rPr>
        <w:rFonts w:ascii="Times New Roman" w:hAnsi="Times New Roman" w:hint="default"/>
      </w:rPr>
    </w:lvl>
    <w:lvl w:ilvl="4" w:tplc="BDFABF54" w:tentative="1">
      <w:start w:val="1"/>
      <w:numFmt w:val="bullet"/>
      <w:lvlText w:val="►"/>
      <w:lvlJc w:val="left"/>
      <w:pPr>
        <w:tabs>
          <w:tab w:val="num" w:pos="3600"/>
        </w:tabs>
        <w:ind w:left="3600" w:hanging="360"/>
      </w:pPr>
      <w:rPr>
        <w:rFonts w:ascii="Times New Roman" w:hAnsi="Times New Roman" w:hint="default"/>
      </w:rPr>
    </w:lvl>
    <w:lvl w:ilvl="5" w:tplc="B0EA6CD8" w:tentative="1">
      <w:start w:val="1"/>
      <w:numFmt w:val="bullet"/>
      <w:lvlText w:val="►"/>
      <w:lvlJc w:val="left"/>
      <w:pPr>
        <w:tabs>
          <w:tab w:val="num" w:pos="4320"/>
        </w:tabs>
        <w:ind w:left="4320" w:hanging="360"/>
      </w:pPr>
      <w:rPr>
        <w:rFonts w:ascii="Times New Roman" w:hAnsi="Times New Roman" w:hint="default"/>
      </w:rPr>
    </w:lvl>
    <w:lvl w:ilvl="6" w:tplc="F1ACF0F2" w:tentative="1">
      <w:start w:val="1"/>
      <w:numFmt w:val="bullet"/>
      <w:lvlText w:val="►"/>
      <w:lvlJc w:val="left"/>
      <w:pPr>
        <w:tabs>
          <w:tab w:val="num" w:pos="5040"/>
        </w:tabs>
        <w:ind w:left="5040" w:hanging="360"/>
      </w:pPr>
      <w:rPr>
        <w:rFonts w:ascii="Times New Roman" w:hAnsi="Times New Roman" w:hint="default"/>
      </w:rPr>
    </w:lvl>
    <w:lvl w:ilvl="7" w:tplc="0992693E" w:tentative="1">
      <w:start w:val="1"/>
      <w:numFmt w:val="bullet"/>
      <w:lvlText w:val="►"/>
      <w:lvlJc w:val="left"/>
      <w:pPr>
        <w:tabs>
          <w:tab w:val="num" w:pos="5760"/>
        </w:tabs>
        <w:ind w:left="5760" w:hanging="360"/>
      </w:pPr>
      <w:rPr>
        <w:rFonts w:ascii="Times New Roman" w:hAnsi="Times New Roman" w:hint="default"/>
      </w:rPr>
    </w:lvl>
    <w:lvl w:ilvl="8" w:tplc="FF5AAA32"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55006B3"/>
    <w:multiLevelType w:val="hybridMultilevel"/>
    <w:tmpl w:val="AAB0C5BA"/>
    <w:lvl w:ilvl="0" w:tplc="F44C9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661BAF"/>
    <w:multiLevelType w:val="hybridMultilevel"/>
    <w:tmpl w:val="6F046680"/>
    <w:lvl w:ilvl="0" w:tplc="B71E96D0">
      <w:start w:val="1"/>
      <w:numFmt w:val="bullet"/>
      <w:lvlText w:val=""/>
      <w:lvlJc w:val="left"/>
      <w:pPr>
        <w:tabs>
          <w:tab w:val="num" w:pos="720"/>
        </w:tabs>
        <w:ind w:left="720" w:hanging="360"/>
      </w:pPr>
      <w:rPr>
        <w:rFonts w:ascii="Wingdings" w:hAnsi="Wingdings" w:hint="default"/>
      </w:rPr>
    </w:lvl>
    <w:lvl w:ilvl="1" w:tplc="3B6CF6E0">
      <w:start w:val="1"/>
      <w:numFmt w:val="bullet"/>
      <w:lvlText w:val=""/>
      <w:lvlJc w:val="left"/>
      <w:pPr>
        <w:tabs>
          <w:tab w:val="num" w:pos="1440"/>
        </w:tabs>
        <w:ind w:left="1440" w:hanging="360"/>
      </w:pPr>
      <w:rPr>
        <w:rFonts w:ascii="Wingdings" w:hAnsi="Wingdings" w:hint="default"/>
      </w:rPr>
    </w:lvl>
    <w:lvl w:ilvl="2" w:tplc="A3BCDE3A" w:tentative="1">
      <w:start w:val="1"/>
      <w:numFmt w:val="bullet"/>
      <w:lvlText w:val=""/>
      <w:lvlJc w:val="left"/>
      <w:pPr>
        <w:tabs>
          <w:tab w:val="num" w:pos="2160"/>
        </w:tabs>
        <w:ind w:left="2160" w:hanging="360"/>
      </w:pPr>
      <w:rPr>
        <w:rFonts w:ascii="Wingdings" w:hAnsi="Wingdings" w:hint="default"/>
      </w:rPr>
    </w:lvl>
    <w:lvl w:ilvl="3" w:tplc="0A28EC4C" w:tentative="1">
      <w:start w:val="1"/>
      <w:numFmt w:val="bullet"/>
      <w:lvlText w:val=""/>
      <w:lvlJc w:val="left"/>
      <w:pPr>
        <w:tabs>
          <w:tab w:val="num" w:pos="2880"/>
        </w:tabs>
        <w:ind w:left="2880" w:hanging="360"/>
      </w:pPr>
      <w:rPr>
        <w:rFonts w:ascii="Wingdings" w:hAnsi="Wingdings" w:hint="default"/>
      </w:rPr>
    </w:lvl>
    <w:lvl w:ilvl="4" w:tplc="DE1A29DA" w:tentative="1">
      <w:start w:val="1"/>
      <w:numFmt w:val="bullet"/>
      <w:lvlText w:val=""/>
      <w:lvlJc w:val="left"/>
      <w:pPr>
        <w:tabs>
          <w:tab w:val="num" w:pos="3600"/>
        </w:tabs>
        <w:ind w:left="3600" w:hanging="360"/>
      </w:pPr>
      <w:rPr>
        <w:rFonts w:ascii="Wingdings" w:hAnsi="Wingdings" w:hint="default"/>
      </w:rPr>
    </w:lvl>
    <w:lvl w:ilvl="5" w:tplc="EA0694E0" w:tentative="1">
      <w:start w:val="1"/>
      <w:numFmt w:val="bullet"/>
      <w:lvlText w:val=""/>
      <w:lvlJc w:val="left"/>
      <w:pPr>
        <w:tabs>
          <w:tab w:val="num" w:pos="4320"/>
        </w:tabs>
        <w:ind w:left="4320" w:hanging="360"/>
      </w:pPr>
      <w:rPr>
        <w:rFonts w:ascii="Wingdings" w:hAnsi="Wingdings" w:hint="default"/>
      </w:rPr>
    </w:lvl>
    <w:lvl w:ilvl="6" w:tplc="D5C43FD2" w:tentative="1">
      <w:start w:val="1"/>
      <w:numFmt w:val="bullet"/>
      <w:lvlText w:val=""/>
      <w:lvlJc w:val="left"/>
      <w:pPr>
        <w:tabs>
          <w:tab w:val="num" w:pos="5040"/>
        </w:tabs>
        <w:ind w:left="5040" w:hanging="360"/>
      </w:pPr>
      <w:rPr>
        <w:rFonts w:ascii="Wingdings" w:hAnsi="Wingdings" w:hint="default"/>
      </w:rPr>
    </w:lvl>
    <w:lvl w:ilvl="7" w:tplc="DBC4937E" w:tentative="1">
      <w:start w:val="1"/>
      <w:numFmt w:val="bullet"/>
      <w:lvlText w:val=""/>
      <w:lvlJc w:val="left"/>
      <w:pPr>
        <w:tabs>
          <w:tab w:val="num" w:pos="5760"/>
        </w:tabs>
        <w:ind w:left="5760" w:hanging="360"/>
      </w:pPr>
      <w:rPr>
        <w:rFonts w:ascii="Wingdings" w:hAnsi="Wingdings" w:hint="default"/>
      </w:rPr>
    </w:lvl>
    <w:lvl w:ilvl="8" w:tplc="AFAE17C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197063C"/>
    <w:multiLevelType w:val="hybridMultilevel"/>
    <w:tmpl w:val="A5BEFFCC"/>
    <w:lvl w:ilvl="0" w:tplc="E5B87BD8">
      <w:start w:val="1"/>
      <w:numFmt w:val="bullet"/>
      <w:lvlText w:val="►"/>
      <w:lvlJc w:val="left"/>
      <w:pPr>
        <w:tabs>
          <w:tab w:val="num" w:pos="720"/>
        </w:tabs>
        <w:ind w:left="720" w:hanging="360"/>
      </w:pPr>
      <w:rPr>
        <w:rFonts w:ascii="Times New Roman" w:hAnsi="Times New Roman" w:hint="default"/>
      </w:rPr>
    </w:lvl>
    <w:lvl w:ilvl="1" w:tplc="856C03A2" w:tentative="1">
      <w:start w:val="1"/>
      <w:numFmt w:val="bullet"/>
      <w:lvlText w:val="►"/>
      <w:lvlJc w:val="left"/>
      <w:pPr>
        <w:tabs>
          <w:tab w:val="num" w:pos="1440"/>
        </w:tabs>
        <w:ind w:left="1440" w:hanging="360"/>
      </w:pPr>
      <w:rPr>
        <w:rFonts w:ascii="Times New Roman" w:hAnsi="Times New Roman" w:hint="default"/>
      </w:rPr>
    </w:lvl>
    <w:lvl w:ilvl="2" w:tplc="DD8E19E2" w:tentative="1">
      <w:start w:val="1"/>
      <w:numFmt w:val="bullet"/>
      <w:lvlText w:val="►"/>
      <w:lvlJc w:val="left"/>
      <w:pPr>
        <w:tabs>
          <w:tab w:val="num" w:pos="2160"/>
        </w:tabs>
        <w:ind w:left="2160" w:hanging="360"/>
      </w:pPr>
      <w:rPr>
        <w:rFonts w:ascii="Times New Roman" w:hAnsi="Times New Roman" w:hint="default"/>
      </w:rPr>
    </w:lvl>
    <w:lvl w:ilvl="3" w:tplc="47143C58" w:tentative="1">
      <w:start w:val="1"/>
      <w:numFmt w:val="bullet"/>
      <w:lvlText w:val="►"/>
      <w:lvlJc w:val="left"/>
      <w:pPr>
        <w:tabs>
          <w:tab w:val="num" w:pos="2880"/>
        </w:tabs>
        <w:ind w:left="2880" w:hanging="360"/>
      </w:pPr>
      <w:rPr>
        <w:rFonts w:ascii="Times New Roman" w:hAnsi="Times New Roman" w:hint="default"/>
      </w:rPr>
    </w:lvl>
    <w:lvl w:ilvl="4" w:tplc="5CD61852" w:tentative="1">
      <w:start w:val="1"/>
      <w:numFmt w:val="bullet"/>
      <w:lvlText w:val="►"/>
      <w:lvlJc w:val="left"/>
      <w:pPr>
        <w:tabs>
          <w:tab w:val="num" w:pos="3600"/>
        </w:tabs>
        <w:ind w:left="3600" w:hanging="360"/>
      </w:pPr>
      <w:rPr>
        <w:rFonts w:ascii="Times New Roman" w:hAnsi="Times New Roman" w:hint="default"/>
      </w:rPr>
    </w:lvl>
    <w:lvl w:ilvl="5" w:tplc="5E926A8C" w:tentative="1">
      <w:start w:val="1"/>
      <w:numFmt w:val="bullet"/>
      <w:lvlText w:val="►"/>
      <w:lvlJc w:val="left"/>
      <w:pPr>
        <w:tabs>
          <w:tab w:val="num" w:pos="4320"/>
        </w:tabs>
        <w:ind w:left="4320" w:hanging="360"/>
      </w:pPr>
      <w:rPr>
        <w:rFonts w:ascii="Times New Roman" w:hAnsi="Times New Roman" w:hint="default"/>
      </w:rPr>
    </w:lvl>
    <w:lvl w:ilvl="6" w:tplc="0E24E706" w:tentative="1">
      <w:start w:val="1"/>
      <w:numFmt w:val="bullet"/>
      <w:lvlText w:val="►"/>
      <w:lvlJc w:val="left"/>
      <w:pPr>
        <w:tabs>
          <w:tab w:val="num" w:pos="5040"/>
        </w:tabs>
        <w:ind w:left="5040" w:hanging="360"/>
      </w:pPr>
      <w:rPr>
        <w:rFonts w:ascii="Times New Roman" w:hAnsi="Times New Roman" w:hint="default"/>
      </w:rPr>
    </w:lvl>
    <w:lvl w:ilvl="7" w:tplc="589E0968" w:tentative="1">
      <w:start w:val="1"/>
      <w:numFmt w:val="bullet"/>
      <w:lvlText w:val="►"/>
      <w:lvlJc w:val="left"/>
      <w:pPr>
        <w:tabs>
          <w:tab w:val="num" w:pos="5760"/>
        </w:tabs>
        <w:ind w:left="5760" w:hanging="360"/>
      </w:pPr>
      <w:rPr>
        <w:rFonts w:ascii="Times New Roman" w:hAnsi="Times New Roman" w:hint="default"/>
      </w:rPr>
    </w:lvl>
    <w:lvl w:ilvl="8" w:tplc="49E64FF0"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3345AD1"/>
    <w:multiLevelType w:val="hybridMultilevel"/>
    <w:tmpl w:val="88F49942"/>
    <w:lvl w:ilvl="0" w:tplc="E1D44808">
      <w:start w:val="1"/>
      <w:numFmt w:val="bullet"/>
      <w:lvlText w:val="►"/>
      <w:lvlJc w:val="left"/>
      <w:pPr>
        <w:tabs>
          <w:tab w:val="num" w:pos="720"/>
        </w:tabs>
        <w:ind w:left="720" w:hanging="360"/>
      </w:pPr>
      <w:rPr>
        <w:rFonts w:ascii="Arial" w:hAnsi="Arial" w:hint="default"/>
      </w:rPr>
    </w:lvl>
    <w:lvl w:ilvl="1" w:tplc="E24E7B20">
      <w:numFmt w:val="bullet"/>
      <w:lvlText w:val=""/>
      <w:lvlJc w:val="left"/>
      <w:pPr>
        <w:tabs>
          <w:tab w:val="num" w:pos="1440"/>
        </w:tabs>
        <w:ind w:left="1440" w:hanging="360"/>
      </w:pPr>
      <w:rPr>
        <w:rFonts w:ascii="Wingdings" w:hAnsi="Wingdings" w:hint="default"/>
      </w:rPr>
    </w:lvl>
    <w:lvl w:ilvl="2" w:tplc="E24061A0" w:tentative="1">
      <w:start w:val="1"/>
      <w:numFmt w:val="bullet"/>
      <w:lvlText w:val="►"/>
      <w:lvlJc w:val="left"/>
      <w:pPr>
        <w:tabs>
          <w:tab w:val="num" w:pos="2160"/>
        </w:tabs>
        <w:ind w:left="2160" w:hanging="360"/>
      </w:pPr>
      <w:rPr>
        <w:rFonts w:ascii="Arial" w:hAnsi="Arial" w:hint="default"/>
      </w:rPr>
    </w:lvl>
    <w:lvl w:ilvl="3" w:tplc="A8E61CB6" w:tentative="1">
      <w:start w:val="1"/>
      <w:numFmt w:val="bullet"/>
      <w:lvlText w:val="►"/>
      <w:lvlJc w:val="left"/>
      <w:pPr>
        <w:tabs>
          <w:tab w:val="num" w:pos="2880"/>
        </w:tabs>
        <w:ind w:left="2880" w:hanging="360"/>
      </w:pPr>
      <w:rPr>
        <w:rFonts w:ascii="Arial" w:hAnsi="Arial" w:hint="default"/>
      </w:rPr>
    </w:lvl>
    <w:lvl w:ilvl="4" w:tplc="D97E3B86" w:tentative="1">
      <w:start w:val="1"/>
      <w:numFmt w:val="bullet"/>
      <w:lvlText w:val="►"/>
      <w:lvlJc w:val="left"/>
      <w:pPr>
        <w:tabs>
          <w:tab w:val="num" w:pos="3600"/>
        </w:tabs>
        <w:ind w:left="3600" w:hanging="360"/>
      </w:pPr>
      <w:rPr>
        <w:rFonts w:ascii="Arial" w:hAnsi="Arial" w:hint="default"/>
      </w:rPr>
    </w:lvl>
    <w:lvl w:ilvl="5" w:tplc="CC4640D6" w:tentative="1">
      <w:start w:val="1"/>
      <w:numFmt w:val="bullet"/>
      <w:lvlText w:val="►"/>
      <w:lvlJc w:val="left"/>
      <w:pPr>
        <w:tabs>
          <w:tab w:val="num" w:pos="4320"/>
        </w:tabs>
        <w:ind w:left="4320" w:hanging="360"/>
      </w:pPr>
      <w:rPr>
        <w:rFonts w:ascii="Arial" w:hAnsi="Arial" w:hint="default"/>
      </w:rPr>
    </w:lvl>
    <w:lvl w:ilvl="6" w:tplc="B868F34C" w:tentative="1">
      <w:start w:val="1"/>
      <w:numFmt w:val="bullet"/>
      <w:lvlText w:val="►"/>
      <w:lvlJc w:val="left"/>
      <w:pPr>
        <w:tabs>
          <w:tab w:val="num" w:pos="5040"/>
        </w:tabs>
        <w:ind w:left="5040" w:hanging="360"/>
      </w:pPr>
      <w:rPr>
        <w:rFonts w:ascii="Arial" w:hAnsi="Arial" w:hint="default"/>
      </w:rPr>
    </w:lvl>
    <w:lvl w:ilvl="7" w:tplc="69FC7770" w:tentative="1">
      <w:start w:val="1"/>
      <w:numFmt w:val="bullet"/>
      <w:lvlText w:val="►"/>
      <w:lvlJc w:val="left"/>
      <w:pPr>
        <w:tabs>
          <w:tab w:val="num" w:pos="5760"/>
        </w:tabs>
        <w:ind w:left="5760" w:hanging="360"/>
      </w:pPr>
      <w:rPr>
        <w:rFonts w:ascii="Arial" w:hAnsi="Arial" w:hint="default"/>
      </w:rPr>
    </w:lvl>
    <w:lvl w:ilvl="8" w:tplc="6BD06AE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64F123E"/>
    <w:multiLevelType w:val="hybridMultilevel"/>
    <w:tmpl w:val="4E4872CE"/>
    <w:lvl w:ilvl="0" w:tplc="3E14F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547428"/>
    <w:multiLevelType w:val="hybridMultilevel"/>
    <w:tmpl w:val="0804F2EC"/>
    <w:lvl w:ilvl="0" w:tplc="D890C764">
      <w:start w:val="1"/>
      <w:numFmt w:val="bullet"/>
      <w:lvlText w:val="►"/>
      <w:lvlJc w:val="left"/>
      <w:pPr>
        <w:tabs>
          <w:tab w:val="num" w:pos="720"/>
        </w:tabs>
        <w:ind w:left="720" w:hanging="360"/>
      </w:pPr>
      <w:rPr>
        <w:rFonts w:ascii="Times New Roman" w:hAnsi="Times New Roman" w:hint="default"/>
      </w:rPr>
    </w:lvl>
    <w:lvl w:ilvl="1" w:tplc="DE58939A" w:tentative="1">
      <w:start w:val="1"/>
      <w:numFmt w:val="bullet"/>
      <w:lvlText w:val="►"/>
      <w:lvlJc w:val="left"/>
      <w:pPr>
        <w:tabs>
          <w:tab w:val="num" w:pos="1440"/>
        </w:tabs>
        <w:ind w:left="1440" w:hanging="360"/>
      </w:pPr>
      <w:rPr>
        <w:rFonts w:ascii="Times New Roman" w:hAnsi="Times New Roman" w:hint="default"/>
      </w:rPr>
    </w:lvl>
    <w:lvl w:ilvl="2" w:tplc="DE76098E" w:tentative="1">
      <w:start w:val="1"/>
      <w:numFmt w:val="bullet"/>
      <w:lvlText w:val="►"/>
      <w:lvlJc w:val="left"/>
      <w:pPr>
        <w:tabs>
          <w:tab w:val="num" w:pos="2160"/>
        </w:tabs>
        <w:ind w:left="2160" w:hanging="360"/>
      </w:pPr>
      <w:rPr>
        <w:rFonts w:ascii="Times New Roman" w:hAnsi="Times New Roman" w:hint="default"/>
      </w:rPr>
    </w:lvl>
    <w:lvl w:ilvl="3" w:tplc="C6DC8302" w:tentative="1">
      <w:start w:val="1"/>
      <w:numFmt w:val="bullet"/>
      <w:lvlText w:val="►"/>
      <w:lvlJc w:val="left"/>
      <w:pPr>
        <w:tabs>
          <w:tab w:val="num" w:pos="2880"/>
        </w:tabs>
        <w:ind w:left="2880" w:hanging="360"/>
      </w:pPr>
      <w:rPr>
        <w:rFonts w:ascii="Times New Roman" w:hAnsi="Times New Roman" w:hint="default"/>
      </w:rPr>
    </w:lvl>
    <w:lvl w:ilvl="4" w:tplc="48FA29D6" w:tentative="1">
      <w:start w:val="1"/>
      <w:numFmt w:val="bullet"/>
      <w:lvlText w:val="►"/>
      <w:lvlJc w:val="left"/>
      <w:pPr>
        <w:tabs>
          <w:tab w:val="num" w:pos="3600"/>
        </w:tabs>
        <w:ind w:left="3600" w:hanging="360"/>
      </w:pPr>
      <w:rPr>
        <w:rFonts w:ascii="Times New Roman" w:hAnsi="Times New Roman" w:hint="default"/>
      </w:rPr>
    </w:lvl>
    <w:lvl w:ilvl="5" w:tplc="7EFE6FDA" w:tentative="1">
      <w:start w:val="1"/>
      <w:numFmt w:val="bullet"/>
      <w:lvlText w:val="►"/>
      <w:lvlJc w:val="left"/>
      <w:pPr>
        <w:tabs>
          <w:tab w:val="num" w:pos="4320"/>
        </w:tabs>
        <w:ind w:left="4320" w:hanging="360"/>
      </w:pPr>
      <w:rPr>
        <w:rFonts w:ascii="Times New Roman" w:hAnsi="Times New Roman" w:hint="default"/>
      </w:rPr>
    </w:lvl>
    <w:lvl w:ilvl="6" w:tplc="83A4A23C" w:tentative="1">
      <w:start w:val="1"/>
      <w:numFmt w:val="bullet"/>
      <w:lvlText w:val="►"/>
      <w:lvlJc w:val="left"/>
      <w:pPr>
        <w:tabs>
          <w:tab w:val="num" w:pos="5040"/>
        </w:tabs>
        <w:ind w:left="5040" w:hanging="360"/>
      </w:pPr>
      <w:rPr>
        <w:rFonts w:ascii="Times New Roman" w:hAnsi="Times New Roman" w:hint="default"/>
      </w:rPr>
    </w:lvl>
    <w:lvl w:ilvl="7" w:tplc="68667720" w:tentative="1">
      <w:start w:val="1"/>
      <w:numFmt w:val="bullet"/>
      <w:lvlText w:val="►"/>
      <w:lvlJc w:val="left"/>
      <w:pPr>
        <w:tabs>
          <w:tab w:val="num" w:pos="5760"/>
        </w:tabs>
        <w:ind w:left="5760" w:hanging="360"/>
      </w:pPr>
      <w:rPr>
        <w:rFonts w:ascii="Times New Roman" w:hAnsi="Times New Roman" w:hint="default"/>
      </w:rPr>
    </w:lvl>
    <w:lvl w:ilvl="8" w:tplc="6B10A7B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4E3808BE"/>
    <w:multiLevelType w:val="hybridMultilevel"/>
    <w:tmpl w:val="26247BF4"/>
    <w:lvl w:ilvl="0" w:tplc="D618002C">
      <w:start w:val="1"/>
      <w:numFmt w:val="bullet"/>
      <w:lvlText w:val="►"/>
      <w:lvlJc w:val="left"/>
      <w:pPr>
        <w:tabs>
          <w:tab w:val="num" w:pos="720"/>
        </w:tabs>
        <w:ind w:left="720" w:hanging="360"/>
      </w:pPr>
      <w:rPr>
        <w:rFonts w:ascii="Times New Roman" w:hAnsi="Times New Roman" w:hint="default"/>
      </w:rPr>
    </w:lvl>
    <w:lvl w:ilvl="1" w:tplc="D346D174" w:tentative="1">
      <w:start w:val="1"/>
      <w:numFmt w:val="bullet"/>
      <w:lvlText w:val="►"/>
      <w:lvlJc w:val="left"/>
      <w:pPr>
        <w:tabs>
          <w:tab w:val="num" w:pos="1440"/>
        </w:tabs>
        <w:ind w:left="1440" w:hanging="360"/>
      </w:pPr>
      <w:rPr>
        <w:rFonts w:ascii="Times New Roman" w:hAnsi="Times New Roman" w:hint="default"/>
      </w:rPr>
    </w:lvl>
    <w:lvl w:ilvl="2" w:tplc="EEDABC26" w:tentative="1">
      <w:start w:val="1"/>
      <w:numFmt w:val="bullet"/>
      <w:lvlText w:val="►"/>
      <w:lvlJc w:val="left"/>
      <w:pPr>
        <w:tabs>
          <w:tab w:val="num" w:pos="2160"/>
        </w:tabs>
        <w:ind w:left="2160" w:hanging="360"/>
      </w:pPr>
      <w:rPr>
        <w:rFonts w:ascii="Times New Roman" w:hAnsi="Times New Roman" w:hint="default"/>
      </w:rPr>
    </w:lvl>
    <w:lvl w:ilvl="3" w:tplc="744C2A5E" w:tentative="1">
      <w:start w:val="1"/>
      <w:numFmt w:val="bullet"/>
      <w:lvlText w:val="►"/>
      <w:lvlJc w:val="left"/>
      <w:pPr>
        <w:tabs>
          <w:tab w:val="num" w:pos="2880"/>
        </w:tabs>
        <w:ind w:left="2880" w:hanging="360"/>
      </w:pPr>
      <w:rPr>
        <w:rFonts w:ascii="Times New Roman" w:hAnsi="Times New Roman" w:hint="default"/>
      </w:rPr>
    </w:lvl>
    <w:lvl w:ilvl="4" w:tplc="B5C4B2D2" w:tentative="1">
      <w:start w:val="1"/>
      <w:numFmt w:val="bullet"/>
      <w:lvlText w:val="►"/>
      <w:lvlJc w:val="left"/>
      <w:pPr>
        <w:tabs>
          <w:tab w:val="num" w:pos="3600"/>
        </w:tabs>
        <w:ind w:left="3600" w:hanging="360"/>
      </w:pPr>
      <w:rPr>
        <w:rFonts w:ascii="Times New Roman" w:hAnsi="Times New Roman" w:hint="default"/>
      </w:rPr>
    </w:lvl>
    <w:lvl w:ilvl="5" w:tplc="B43C192E" w:tentative="1">
      <w:start w:val="1"/>
      <w:numFmt w:val="bullet"/>
      <w:lvlText w:val="►"/>
      <w:lvlJc w:val="left"/>
      <w:pPr>
        <w:tabs>
          <w:tab w:val="num" w:pos="4320"/>
        </w:tabs>
        <w:ind w:left="4320" w:hanging="360"/>
      </w:pPr>
      <w:rPr>
        <w:rFonts w:ascii="Times New Roman" w:hAnsi="Times New Roman" w:hint="default"/>
      </w:rPr>
    </w:lvl>
    <w:lvl w:ilvl="6" w:tplc="4EC69984" w:tentative="1">
      <w:start w:val="1"/>
      <w:numFmt w:val="bullet"/>
      <w:lvlText w:val="►"/>
      <w:lvlJc w:val="left"/>
      <w:pPr>
        <w:tabs>
          <w:tab w:val="num" w:pos="5040"/>
        </w:tabs>
        <w:ind w:left="5040" w:hanging="360"/>
      </w:pPr>
      <w:rPr>
        <w:rFonts w:ascii="Times New Roman" w:hAnsi="Times New Roman" w:hint="default"/>
      </w:rPr>
    </w:lvl>
    <w:lvl w:ilvl="7" w:tplc="09FECC04" w:tentative="1">
      <w:start w:val="1"/>
      <w:numFmt w:val="bullet"/>
      <w:lvlText w:val="►"/>
      <w:lvlJc w:val="left"/>
      <w:pPr>
        <w:tabs>
          <w:tab w:val="num" w:pos="5760"/>
        </w:tabs>
        <w:ind w:left="5760" w:hanging="360"/>
      </w:pPr>
      <w:rPr>
        <w:rFonts w:ascii="Times New Roman" w:hAnsi="Times New Roman" w:hint="default"/>
      </w:rPr>
    </w:lvl>
    <w:lvl w:ilvl="8" w:tplc="66C2832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8" w15:restartNumberingAfterBreak="0">
    <w:nsid w:val="593E59B1"/>
    <w:multiLevelType w:val="hybridMultilevel"/>
    <w:tmpl w:val="A1A82088"/>
    <w:lvl w:ilvl="0" w:tplc="3E14F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5D41CF"/>
    <w:multiLevelType w:val="hybridMultilevel"/>
    <w:tmpl w:val="A216D7C4"/>
    <w:lvl w:ilvl="0" w:tplc="3D44C46C">
      <w:start w:val="1"/>
      <w:numFmt w:val="bullet"/>
      <w:lvlText w:val="►"/>
      <w:lvlJc w:val="left"/>
      <w:pPr>
        <w:tabs>
          <w:tab w:val="num" w:pos="720"/>
        </w:tabs>
        <w:ind w:left="720" w:hanging="360"/>
      </w:pPr>
      <w:rPr>
        <w:rFonts w:ascii="Times New Roman" w:hAnsi="Times New Roman" w:hint="default"/>
      </w:rPr>
    </w:lvl>
    <w:lvl w:ilvl="1" w:tplc="1980AB8E" w:tentative="1">
      <w:start w:val="1"/>
      <w:numFmt w:val="bullet"/>
      <w:lvlText w:val="►"/>
      <w:lvlJc w:val="left"/>
      <w:pPr>
        <w:tabs>
          <w:tab w:val="num" w:pos="1440"/>
        </w:tabs>
        <w:ind w:left="1440" w:hanging="360"/>
      </w:pPr>
      <w:rPr>
        <w:rFonts w:ascii="Times New Roman" w:hAnsi="Times New Roman" w:hint="default"/>
      </w:rPr>
    </w:lvl>
    <w:lvl w:ilvl="2" w:tplc="1C1A92EA" w:tentative="1">
      <w:start w:val="1"/>
      <w:numFmt w:val="bullet"/>
      <w:lvlText w:val="►"/>
      <w:lvlJc w:val="left"/>
      <w:pPr>
        <w:tabs>
          <w:tab w:val="num" w:pos="2160"/>
        </w:tabs>
        <w:ind w:left="2160" w:hanging="360"/>
      </w:pPr>
      <w:rPr>
        <w:rFonts w:ascii="Times New Roman" w:hAnsi="Times New Roman" w:hint="default"/>
      </w:rPr>
    </w:lvl>
    <w:lvl w:ilvl="3" w:tplc="C6D8E556" w:tentative="1">
      <w:start w:val="1"/>
      <w:numFmt w:val="bullet"/>
      <w:lvlText w:val="►"/>
      <w:lvlJc w:val="left"/>
      <w:pPr>
        <w:tabs>
          <w:tab w:val="num" w:pos="2880"/>
        </w:tabs>
        <w:ind w:left="2880" w:hanging="360"/>
      </w:pPr>
      <w:rPr>
        <w:rFonts w:ascii="Times New Roman" w:hAnsi="Times New Roman" w:hint="default"/>
      </w:rPr>
    </w:lvl>
    <w:lvl w:ilvl="4" w:tplc="AB82281C" w:tentative="1">
      <w:start w:val="1"/>
      <w:numFmt w:val="bullet"/>
      <w:lvlText w:val="►"/>
      <w:lvlJc w:val="left"/>
      <w:pPr>
        <w:tabs>
          <w:tab w:val="num" w:pos="3600"/>
        </w:tabs>
        <w:ind w:left="3600" w:hanging="360"/>
      </w:pPr>
      <w:rPr>
        <w:rFonts w:ascii="Times New Roman" w:hAnsi="Times New Roman" w:hint="default"/>
      </w:rPr>
    </w:lvl>
    <w:lvl w:ilvl="5" w:tplc="2E5E2370" w:tentative="1">
      <w:start w:val="1"/>
      <w:numFmt w:val="bullet"/>
      <w:lvlText w:val="►"/>
      <w:lvlJc w:val="left"/>
      <w:pPr>
        <w:tabs>
          <w:tab w:val="num" w:pos="4320"/>
        </w:tabs>
        <w:ind w:left="4320" w:hanging="360"/>
      </w:pPr>
      <w:rPr>
        <w:rFonts w:ascii="Times New Roman" w:hAnsi="Times New Roman" w:hint="default"/>
      </w:rPr>
    </w:lvl>
    <w:lvl w:ilvl="6" w:tplc="F1A86248" w:tentative="1">
      <w:start w:val="1"/>
      <w:numFmt w:val="bullet"/>
      <w:lvlText w:val="►"/>
      <w:lvlJc w:val="left"/>
      <w:pPr>
        <w:tabs>
          <w:tab w:val="num" w:pos="5040"/>
        </w:tabs>
        <w:ind w:left="5040" w:hanging="360"/>
      </w:pPr>
      <w:rPr>
        <w:rFonts w:ascii="Times New Roman" w:hAnsi="Times New Roman" w:hint="default"/>
      </w:rPr>
    </w:lvl>
    <w:lvl w:ilvl="7" w:tplc="C9A8B718" w:tentative="1">
      <w:start w:val="1"/>
      <w:numFmt w:val="bullet"/>
      <w:lvlText w:val="►"/>
      <w:lvlJc w:val="left"/>
      <w:pPr>
        <w:tabs>
          <w:tab w:val="num" w:pos="5760"/>
        </w:tabs>
        <w:ind w:left="5760" w:hanging="360"/>
      </w:pPr>
      <w:rPr>
        <w:rFonts w:ascii="Times New Roman" w:hAnsi="Times New Roman" w:hint="default"/>
      </w:rPr>
    </w:lvl>
    <w:lvl w:ilvl="8" w:tplc="81481EE4"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21" w15:restartNumberingAfterBreak="0">
    <w:nsid w:val="66ED6AD4"/>
    <w:multiLevelType w:val="hybridMultilevel"/>
    <w:tmpl w:val="3C528AA6"/>
    <w:lvl w:ilvl="0" w:tplc="844E2602">
      <w:start w:val="1"/>
      <w:numFmt w:val="decimal"/>
      <w:lvlText w:val="%1."/>
      <w:lvlJc w:val="left"/>
      <w:pPr>
        <w:tabs>
          <w:tab w:val="num" w:pos="720"/>
        </w:tabs>
        <w:ind w:left="720" w:hanging="360"/>
      </w:pPr>
    </w:lvl>
    <w:lvl w:ilvl="1" w:tplc="76AC2424" w:tentative="1">
      <w:start w:val="1"/>
      <w:numFmt w:val="decimal"/>
      <w:lvlText w:val="%2."/>
      <w:lvlJc w:val="left"/>
      <w:pPr>
        <w:tabs>
          <w:tab w:val="num" w:pos="1440"/>
        </w:tabs>
        <w:ind w:left="1440" w:hanging="360"/>
      </w:pPr>
    </w:lvl>
    <w:lvl w:ilvl="2" w:tplc="DE1C9936" w:tentative="1">
      <w:start w:val="1"/>
      <w:numFmt w:val="decimal"/>
      <w:lvlText w:val="%3."/>
      <w:lvlJc w:val="left"/>
      <w:pPr>
        <w:tabs>
          <w:tab w:val="num" w:pos="2160"/>
        </w:tabs>
        <w:ind w:left="2160" w:hanging="360"/>
      </w:pPr>
    </w:lvl>
    <w:lvl w:ilvl="3" w:tplc="5A46B7D6" w:tentative="1">
      <w:start w:val="1"/>
      <w:numFmt w:val="decimal"/>
      <w:lvlText w:val="%4."/>
      <w:lvlJc w:val="left"/>
      <w:pPr>
        <w:tabs>
          <w:tab w:val="num" w:pos="2880"/>
        </w:tabs>
        <w:ind w:left="2880" w:hanging="360"/>
      </w:pPr>
    </w:lvl>
    <w:lvl w:ilvl="4" w:tplc="3DF8CAF8" w:tentative="1">
      <w:start w:val="1"/>
      <w:numFmt w:val="decimal"/>
      <w:lvlText w:val="%5."/>
      <w:lvlJc w:val="left"/>
      <w:pPr>
        <w:tabs>
          <w:tab w:val="num" w:pos="3600"/>
        </w:tabs>
        <w:ind w:left="3600" w:hanging="360"/>
      </w:pPr>
    </w:lvl>
    <w:lvl w:ilvl="5" w:tplc="0AD87F5E" w:tentative="1">
      <w:start w:val="1"/>
      <w:numFmt w:val="decimal"/>
      <w:lvlText w:val="%6."/>
      <w:lvlJc w:val="left"/>
      <w:pPr>
        <w:tabs>
          <w:tab w:val="num" w:pos="4320"/>
        </w:tabs>
        <w:ind w:left="4320" w:hanging="360"/>
      </w:pPr>
    </w:lvl>
    <w:lvl w:ilvl="6" w:tplc="CAE68A88" w:tentative="1">
      <w:start w:val="1"/>
      <w:numFmt w:val="decimal"/>
      <w:lvlText w:val="%7."/>
      <w:lvlJc w:val="left"/>
      <w:pPr>
        <w:tabs>
          <w:tab w:val="num" w:pos="5040"/>
        </w:tabs>
        <w:ind w:left="5040" w:hanging="360"/>
      </w:pPr>
    </w:lvl>
    <w:lvl w:ilvl="7" w:tplc="1562BDAE" w:tentative="1">
      <w:start w:val="1"/>
      <w:numFmt w:val="decimal"/>
      <w:lvlText w:val="%8."/>
      <w:lvlJc w:val="left"/>
      <w:pPr>
        <w:tabs>
          <w:tab w:val="num" w:pos="5760"/>
        </w:tabs>
        <w:ind w:left="5760" w:hanging="360"/>
      </w:pPr>
    </w:lvl>
    <w:lvl w:ilvl="8" w:tplc="5F56D284" w:tentative="1">
      <w:start w:val="1"/>
      <w:numFmt w:val="decimal"/>
      <w:lvlText w:val="%9."/>
      <w:lvlJc w:val="left"/>
      <w:pPr>
        <w:tabs>
          <w:tab w:val="num" w:pos="6480"/>
        </w:tabs>
        <w:ind w:left="6480" w:hanging="360"/>
      </w:pPr>
    </w:lvl>
  </w:abstractNum>
  <w:abstractNum w:abstractNumId="22" w15:restartNumberingAfterBreak="0">
    <w:nsid w:val="6ACF5DCC"/>
    <w:multiLevelType w:val="hybridMultilevel"/>
    <w:tmpl w:val="E7C06ED2"/>
    <w:lvl w:ilvl="0" w:tplc="3E14FE6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8063FF"/>
    <w:multiLevelType w:val="hybridMultilevel"/>
    <w:tmpl w:val="11F8DBB8"/>
    <w:lvl w:ilvl="0" w:tplc="A1DAD8C0">
      <w:start w:val="1"/>
      <w:numFmt w:val="bullet"/>
      <w:lvlText w:val="►"/>
      <w:lvlJc w:val="left"/>
      <w:pPr>
        <w:tabs>
          <w:tab w:val="num" w:pos="720"/>
        </w:tabs>
        <w:ind w:left="720" w:hanging="360"/>
      </w:pPr>
      <w:rPr>
        <w:rFonts w:ascii="Times New Roman" w:hAnsi="Times New Roman" w:hint="default"/>
      </w:rPr>
    </w:lvl>
    <w:lvl w:ilvl="1" w:tplc="F5B4B23A">
      <w:numFmt w:val="bullet"/>
      <w:lvlText w:val="►"/>
      <w:lvlJc w:val="left"/>
      <w:pPr>
        <w:tabs>
          <w:tab w:val="num" w:pos="1440"/>
        </w:tabs>
        <w:ind w:left="1440" w:hanging="360"/>
      </w:pPr>
      <w:rPr>
        <w:rFonts w:ascii="Times New Roman" w:hAnsi="Times New Roman" w:hint="default"/>
      </w:rPr>
    </w:lvl>
    <w:lvl w:ilvl="2" w:tplc="CEA2BAB0" w:tentative="1">
      <w:start w:val="1"/>
      <w:numFmt w:val="bullet"/>
      <w:lvlText w:val="►"/>
      <w:lvlJc w:val="left"/>
      <w:pPr>
        <w:tabs>
          <w:tab w:val="num" w:pos="2160"/>
        </w:tabs>
        <w:ind w:left="2160" w:hanging="360"/>
      </w:pPr>
      <w:rPr>
        <w:rFonts w:ascii="Times New Roman" w:hAnsi="Times New Roman" w:hint="default"/>
      </w:rPr>
    </w:lvl>
    <w:lvl w:ilvl="3" w:tplc="91747352" w:tentative="1">
      <w:start w:val="1"/>
      <w:numFmt w:val="bullet"/>
      <w:lvlText w:val="►"/>
      <w:lvlJc w:val="left"/>
      <w:pPr>
        <w:tabs>
          <w:tab w:val="num" w:pos="2880"/>
        </w:tabs>
        <w:ind w:left="2880" w:hanging="360"/>
      </w:pPr>
      <w:rPr>
        <w:rFonts w:ascii="Times New Roman" w:hAnsi="Times New Roman" w:hint="default"/>
      </w:rPr>
    </w:lvl>
    <w:lvl w:ilvl="4" w:tplc="916A09F6" w:tentative="1">
      <w:start w:val="1"/>
      <w:numFmt w:val="bullet"/>
      <w:lvlText w:val="►"/>
      <w:lvlJc w:val="left"/>
      <w:pPr>
        <w:tabs>
          <w:tab w:val="num" w:pos="3600"/>
        </w:tabs>
        <w:ind w:left="3600" w:hanging="360"/>
      </w:pPr>
      <w:rPr>
        <w:rFonts w:ascii="Times New Roman" w:hAnsi="Times New Roman" w:hint="default"/>
      </w:rPr>
    </w:lvl>
    <w:lvl w:ilvl="5" w:tplc="964A2074" w:tentative="1">
      <w:start w:val="1"/>
      <w:numFmt w:val="bullet"/>
      <w:lvlText w:val="►"/>
      <w:lvlJc w:val="left"/>
      <w:pPr>
        <w:tabs>
          <w:tab w:val="num" w:pos="4320"/>
        </w:tabs>
        <w:ind w:left="4320" w:hanging="360"/>
      </w:pPr>
      <w:rPr>
        <w:rFonts w:ascii="Times New Roman" w:hAnsi="Times New Roman" w:hint="default"/>
      </w:rPr>
    </w:lvl>
    <w:lvl w:ilvl="6" w:tplc="69484B4C" w:tentative="1">
      <w:start w:val="1"/>
      <w:numFmt w:val="bullet"/>
      <w:lvlText w:val="►"/>
      <w:lvlJc w:val="left"/>
      <w:pPr>
        <w:tabs>
          <w:tab w:val="num" w:pos="5040"/>
        </w:tabs>
        <w:ind w:left="5040" w:hanging="360"/>
      </w:pPr>
      <w:rPr>
        <w:rFonts w:ascii="Times New Roman" w:hAnsi="Times New Roman" w:hint="default"/>
      </w:rPr>
    </w:lvl>
    <w:lvl w:ilvl="7" w:tplc="339429F8" w:tentative="1">
      <w:start w:val="1"/>
      <w:numFmt w:val="bullet"/>
      <w:lvlText w:val="►"/>
      <w:lvlJc w:val="left"/>
      <w:pPr>
        <w:tabs>
          <w:tab w:val="num" w:pos="5760"/>
        </w:tabs>
        <w:ind w:left="5760" w:hanging="360"/>
      </w:pPr>
      <w:rPr>
        <w:rFonts w:ascii="Times New Roman" w:hAnsi="Times New Roman" w:hint="default"/>
      </w:rPr>
    </w:lvl>
    <w:lvl w:ilvl="8" w:tplc="63400D0C"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B8233B6"/>
    <w:multiLevelType w:val="hybridMultilevel"/>
    <w:tmpl w:val="5FC0CC3E"/>
    <w:lvl w:ilvl="0" w:tplc="67E8C9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F859CB"/>
    <w:multiLevelType w:val="hybridMultilevel"/>
    <w:tmpl w:val="897CCEC6"/>
    <w:lvl w:ilvl="0" w:tplc="C11AA6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EF10F1"/>
    <w:multiLevelType w:val="hybridMultilevel"/>
    <w:tmpl w:val="46349EF8"/>
    <w:lvl w:ilvl="0" w:tplc="B88E951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FA75C3"/>
    <w:multiLevelType w:val="hybridMultilevel"/>
    <w:tmpl w:val="C8946966"/>
    <w:lvl w:ilvl="0" w:tplc="3E14FE6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0"/>
  </w:num>
  <w:num w:numId="3">
    <w:abstractNumId w:val="17"/>
  </w:num>
  <w:num w:numId="4">
    <w:abstractNumId w:val="26"/>
  </w:num>
  <w:num w:numId="5">
    <w:abstractNumId w:val="7"/>
  </w:num>
  <w:num w:numId="6">
    <w:abstractNumId w:val="11"/>
  </w:num>
  <w:num w:numId="7">
    <w:abstractNumId w:val="21"/>
  </w:num>
  <w:num w:numId="8">
    <w:abstractNumId w:val="14"/>
  </w:num>
  <w:num w:numId="9">
    <w:abstractNumId w:val="10"/>
  </w:num>
  <w:num w:numId="10">
    <w:abstractNumId w:val="8"/>
  </w:num>
  <w:num w:numId="11">
    <w:abstractNumId w:val="27"/>
  </w:num>
  <w:num w:numId="12">
    <w:abstractNumId w:val="13"/>
  </w:num>
  <w:num w:numId="13">
    <w:abstractNumId w:val="18"/>
  </w:num>
  <w:num w:numId="14">
    <w:abstractNumId w:val="4"/>
  </w:num>
  <w:num w:numId="15">
    <w:abstractNumId w:val="22"/>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9"/>
  </w:num>
  <w:num w:numId="29">
    <w:abstractNumId w:val="2"/>
  </w:num>
  <w:num w:numId="30">
    <w:abstractNumId w:val="16"/>
  </w:num>
  <w:num w:numId="31">
    <w:abstractNumId w:val="12"/>
  </w:num>
  <w:num w:numId="32">
    <w:abstractNumId w:val="5"/>
  </w:num>
  <w:num w:numId="33">
    <w:abstractNumId w:val="25"/>
  </w:num>
  <w:num w:numId="34">
    <w:abstractNumId w:val="1"/>
  </w:num>
  <w:num w:numId="35">
    <w:abstractNumId w:val="15"/>
  </w:num>
  <w:num w:numId="36">
    <w:abstractNumId w:val="19"/>
  </w:num>
  <w:num w:numId="37">
    <w:abstractNumId w:val="24"/>
  </w:num>
  <w:num w:numId="38">
    <w:abstractNumId w:val="23"/>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
  </w:num>
  <w:num w:numId="43">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91"/>
    <w:rsid w:val="000027ED"/>
    <w:rsid w:val="000218E9"/>
    <w:rsid w:val="0002253E"/>
    <w:rsid w:val="00026688"/>
    <w:rsid w:val="00032388"/>
    <w:rsid w:val="000368EA"/>
    <w:rsid w:val="000756AE"/>
    <w:rsid w:val="00083B37"/>
    <w:rsid w:val="00093E26"/>
    <w:rsid w:val="000A0612"/>
    <w:rsid w:val="000A3B1B"/>
    <w:rsid w:val="000A72CD"/>
    <w:rsid w:val="000B4DF1"/>
    <w:rsid w:val="000D0096"/>
    <w:rsid w:val="000D70C5"/>
    <w:rsid w:val="000E0878"/>
    <w:rsid w:val="000E1126"/>
    <w:rsid w:val="000E546D"/>
    <w:rsid w:val="000E5ED0"/>
    <w:rsid w:val="000F2700"/>
    <w:rsid w:val="000F734F"/>
    <w:rsid w:val="00104EE9"/>
    <w:rsid w:val="00107923"/>
    <w:rsid w:val="00110A06"/>
    <w:rsid w:val="0013718B"/>
    <w:rsid w:val="00145EE8"/>
    <w:rsid w:val="00165DAB"/>
    <w:rsid w:val="00183025"/>
    <w:rsid w:val="00185391"/>
    <w:rsid w:val="00185713"/>
    <w:rsid w:val="00185B45"/>
    <w:rsid w:val="00185F5A"/>
    <w:rsid w:val="001868D8"/>
    <w:rsid w:val="00187F5D"/>
    <w:rsid w:val="001A156A"/>
    <w:rsid w:val="001A728E"/>
    <w:rsid w:val="001C46C3"/>
    <w:rsid w:val="001C6550"/>
    <w:rsid w:val="001E042A"/>
    <w:rsid w:val="001E79CF"/>
    <w:rsid w:val="001F05B7"/>
    <w:rsid w:val="001F7299"/>
    <w:rsid w:val="0020173E"/>
    <w:rsid w:val="00206BD2"/>
    <w:rsid w:val="00215F47"/>
    <w:rsid w:val="00222566"/>
    <w:rsid w:val="00223E14"/>
    <w:rsid w:val="00225505"/>
    <w:rsid w:val="002356DF"/>
    <w:rsid w:val="00264CBB"/>
    <w:rsid w:val="002660D3"/>
    <w:rsid w:val="00271369"/>
    <w:rsid w:val="0027696E"/>
    <w:rsid w:val="0027734B"/>
    <w:rsid w:val="0028418B"/>
    <w:rsid w:val="002A67A1"/>
    <w:rsid w:val="002B2D52"/>
    <w:rsid w:val="002B57D3"/>
    <w:rsid w:val="002C28FC"/>
    <w:rsid w:val="002C3C97"/>
    <w:rsid w:val="002D4BE6"/>
    <w:rsid w:val="00303D96"/>
    <w:rsid w:val="003108F2"/>
    <w:rsid w:val="00313162"/>
    <w:rsid w:val="003227AD"/>
    <w:rsid w:val="003312ED"/>
    <w:rsid w:val="0035374A"/>
    <w:rsid w:val="00374A9D"/>
    <w:rsid w:val="00381FCC"/>
    <w:rsid w:val="003854C1"/>
    <w:rsid w:val="00391A55"/>
    <w:rsid w:val="003957E2"/>
    <w:rsid w:val="003A5289"/>
    <w:rsid w:val="003B2048"/>
    <w:rsid w:val="003B3A5F"/>
    <w:rsid w:val="003B5FF5"/>
    <w:rsid w:val="003C38A7"/>
    <w:rsid w:val="003E1770"/>
    <w:rsid w:val="004018C1"/>
    <w:rsid w:val="004224AE"/>
    <w:rsid w:val="0043612D"/>
    <w:rsid w:val="00441F1C"/>
    <w:rsid w:val="00457152"/>
    <w:rsid w:val="004727F4"/>
    <w:rsid w:val="00473903"/>
    <w:rsid w:val="0047439A"/>
    <w:rsid w:val="00474FDE"/>
    <w:rsid w:val="004763D1"/>
    <w:rsid w:val="0048370D"/>
    <w:rsid w:val="004A0A8D"/>
    <w:rsid w:val="004A6397"/>
    <w:rsid w:val="004A7505"/>
    <w:rsid w:val="004D71FF"/>
    <w:rsid w:val="004E3A5A"/>
    <w:rsid w:val="004F1AB3"/>
    <w:rsid w:val="004F5E94"/>
    <w:rsid w:val="005049F9"/>
    <w:rsid w:val="00506099"/>
    <w:rsid w:val="005074B7"/>
    <w:rsid w:val="0051741E"/>
    <w:rsid w:val="00525029"/>
    <w:rsid w:val="0052541C"/>
    <w:rsid w:val="00527B5B"/>
    <w:rsid w:val="00531D83"/>
    <w:rsid w:val="0055107F"/>
    <w:rsid w:val="005664A6"/>
    <w:rsid w:val="00575B92"/>
    <w:rsid w:val="00580757"/>
    <w:rsid w:val="005865ED"/>
    <w:rsid w:val="0059032B"/>
    <w:rsid w:val="00595C7B"/>
    <w:rsid w:val="005A50FE"/>
    <w:rsid w:val="005C0469"/>
    <w:rsid w:val="005C604C"/>
    <w:rsid w:val="005C70E4"/>
    <w:rsid w:val="005C7774"/>
    <w:rsid w:val="005D4DC9"/>
    <w:rsid w:val="005D5F85"/>
    <w:rsid w:val="005F7999"/>
    <w:rsid w:val="00600E0C"/>
    <w:rsid w:val="00616811"/>
    <w:rsid w:val="006233DF"/>
    <w:rsid w:val="00626EDA"/>
    <w:rsid w:val="00627B65"/>
    <w:rsid w:val="00634310"/>
    <w:rsid w:val="006366E7"/>
    <w:rsid w:val="00637216"/>
    <w:rsid w:val="00642332"/>
    <w:rsid w:val="00647C0F"/>
    <w:rsid w:val="00647D13"/>
    <w:rsid w:val="00667911"/>
    <w:rsid w:val="00681BE8"/>
    <w:rsid w:val="00682889"/>
    <w:rsid w:val="006864D1"/>
    <w:rsid w:val="00690F8E"/>
    <w:rsid w:val="00691EB3"/>
    <w:rsid w:val="006957FC"/>
    <w:rsid w:val="00697074"/>
    <w:rsid w:val="006A337A"/>
    <w:rsid w:val="006A3FF1"/>
    <w:rsid w:val="006A7003"/>
    <w:rsid w:val="006B768C"/>
    <w:rsid w:val="006C0A36"/>
    <w:rsid w:val="006C70EF"/>
    <w:rsid w:val="006C720B"/>
    <w:rsid w:val="006D7FF8"/>
    <w:rsid w:val="006E2EA3"/>
    <w:rsid w:val="006E5C48"/>
    <w:rsid w:val="006E671D"/>
    <w:rsid w:val="00702A7F"/>
    <w:rsid w:val="00704472"/>
    <w:rsid w:val="007078E8"/>
    <w:rsid w:val="00713481"/>
    <w:rsid w:val="00720183"/>
    <w:rsid w:val="00720B84"/>
    <w:rsid w:val="00766150"/>
    <w:rsid w:val="00791457"/>
    <w:rsid w:val="00796EFD"/>
    <w:rsid w:val="007A5D49"/>
    <w:rsid w:val="007C2117"/>
    <w:rsid w:val="007C2605"/>
    <w:rsid w:val="007C349D"/>
    <w:rsid w:val="007C3BF3"/>
    <w:rsid w:val="007D6565"/>
    <w:rsid w:val="007F372E"/>
    <w:rsid w:val="00800146"/>
    <w:rsid w:val="008209A0"/>
    <w:rsid w:val="008235EE"/>
    <w:rsid w:val="00830903"/>
    <w:rsid w:val="0083397F"/>
    <w:rsid w:val="0084409D"/>
    <w:rsid w:val="008635E0"/>
    <w:rsid w:val="008679DA"/>
    <w:rsid w:val="00870A58"/>
    <w:rsid w:val="00874C4B"/>
    <w:rsid w:val="008775C1"/>
    <w:rsid w:val="00881E5E"/>
    <w:rsid w:val="008845B8"/>
    <w:rsid w:val="008B0292"/>
    <w:rsid w:val="008C7DD5"/>
    <w:rsid w:val="008D5E06"/>
    <w:rsid w:val="008D674A"/>
    <w:rsid w:val="008D6D77"/>
    <w:rsid w:val="008E0068"/>
    <w:rsid w:val="008E1B86"/>
    <w:rsid w:val="008E57C4"/>
    <w:rsid w:val="008E5CB4"/>
    <w:rsid w:val="008F4C73"/>
    <w:rsid w:val="009028CF"/>
    <w:rsid w:val="00903145"/>
    <w:rsid w:val="00912562"/>
    <w:rsid w:val="0092019F"/>
    <w:rsid w:val="00927DE9"/>
    <w:rsid w:val="009473D9"/>
    <w:rsid w:val="00947824"/>
    <w:rsid w:val="00952794"/>
    <w:rsid w:val="00954A5C"/>
    <w:rsid w:val="00954BFF"/>
    <w:rsid w:val="00967D7F"/>
    <w:rsid w:val="00971510"/>
    <w:rsid w:val="00974566"/>
    <w:rsid w:val="00993D0D"/>
    <w:rsid w:val="009A6FB3"/>
    <w:rsid w:val="009B6489"/>
    <w:rsid w:val="009C5F1E"/>
    <w:rsid w:val="009C6CE1"/>
    <w:rsid w:val="009F14DC"/>
    <w:rsid w:val="009F6AFC"/>
    <w:rsid w:val="00A04058"/>
    <w:rsid w:val="00A06357"/>
    <w:rsid w:val="00A124F2"/>
    <w:rsid w:val="00A134B2"/>
    <w:rsid w:val="00A147E6"/>
    <w:rsid w:val="00A15D7A"/>
    <w:rsid w:val="00A17D94"/>
    <w:rsid w:val="00A24BDC"/>
    <w:rsid w:val="00A27C6E"/>
    <w:rsid w:val="00A35353"/>
    <w:rsid w:val="00A3665F"/>
    <w:rsid w:val="00A40FC2"/>
    <w:rsid w:val="00A43B5B"/>
    <w:rsid w:val="00A502B5"/>
    <w:rsid w:val="00A5265A"/>
    <w:rsid w:val="00A55EF2"/>
    <w:rsid w:val="00A56049"/>
    <w:rsid w:val="00A61B6E"/>
    <w:rsid w:val="00A62720"/>
    <w:rsid w:val="00A75798"/>
    <w:rsid w:val="00A84594"/>
    <w:rsid w:val="00A85930"/>
    <w:rsid w:val="00A94A1B"/>
    <w:rsid w:val="00AA316B"/>
    <w:rsid w:val="00AA3B1E"/>
    <w:rsid w:val="00AA5C24"/>
    <w:rsid w:val="00AA6D53"/>
    <w:rsid w:val="00AB56C7"/>
    <w:rsid w:val="00AB6093"/>
    <w:rsid w:val="00AB7D84"/>
    <w:rsid w:val="00AC2329"/>
    <w:rsid w:val="00AD3D52"/>
    <w:rsid w:val="00AE771D"/>
    <w:rsid w:val="00AE7A79"/>
    <w:rsid w:val="00B102B2"/>
    <w:rsid w:val="00B17C9A"/>
    <w:rsid w:val="00B23ADD"/>
    <w:rsid w:val="00B3176D"/>
    <w:rsid w:val="00B31D04"/>
    <w:rsid w:val="00B3370D"/>
    <w:rsid w:val="00B3445D"/>
    <w:rsid w:val="00B35F17"/>
    <w:rsid w:val="00B4317F"/>
    <w:rsid w:val="00B43FDF"/>
    <w:rsid w:val="00B479E5"/>
    <w:rsid w:val="00B47B97"/>
    <w:rsid w:val="00B62D7C"/>
    <w:rsid w:val="00B63C67"/>
    <w:rsid w:val="00B678CD"/>
    <w:rsid w:val="00B74946"/>
    <w:rsid w:val="00B81F4A"/>
    <w:rsid w:val="00B82299"/>
    <w:rsid w:val="00B84B2F"/>
    <w:rsid w:val="00B9693A"/>
    <w:rsid w:val="00BA79C1"/>
    <w:rsid w:val="00BC1FD2"/>
    <w:rsid w:val="00BC26FA"/>
    <w:rsid w:val="00BC4361"/>
    <w:rsid w:val="00BC667F"/>
    <w:rsid w:val="00BC7601"/>
    <w:rsid w:val="00BD2547"/>
    <w:rsid w:val="00BD54FF"/>
    <w:rsid w:val="00BD6B01"/>
    <w:rsid w:val="00BE7E92"/>
    <w:rsid w:val="00BF0A62"/>
    <w:rsid w:val="00BF7161"/>
    <w:rsid w:val="00C11371"/>
    <w:rsid w:val="00C24484"/>
    <w:rsid w:val="00C359D5"/>
    <w:rsid w:val="00C4617E"/>
    <w:rsid w:val="00C463DD"/>
    <w:rsid w:val="00C560C2"/>
    <w:rsid w:val="00C6073E"/>
    <w:rsid w:val="00C92C41"/>
    <w:rsid w:val="00C9300D"/>
    <w:rsid w:val="00CC3FA6"/>
    <w:rsid w:val="00CD7D13"/>
    <w:rsid w:val="00CE0AA0"/>
    <w:rsid w:val="00CE1F97"/>
    <w:rsid w:val="00CE228A"/>
    <w:rsid w:val="00CF19E2"/>
    <w:rsid w:val="00CF411D"/>
    <w:rsid w:val="00CF646F"/>
    <w:rsid w:val="00D01D3E"/>
    <w:rsid w:val="00D11307"/>
    <w:rsid w:val="00D11860"/>
    <w:rsid w:val="00D208A8"/>
    <w:rsid w:val="00D26F49"/>
    <w:rsid w:val="00D36406"/>
    <w:rsid w:val="00D36F6E"/>
    <w:rsid w:val="00D419AD"/>
    <w:rsid w:val="00D45F10"/>
    <w:rsid w:val="00D50CF3"/>
    <w:rsid w:val="00D5632B"/>
    <w:rsid w:val="00D57E3E"/>
    <w:rsid w:val="00D64F22"/>
    <w:rsid w:val="00DA222F"/>
    <w:rsid w:val="00DA2955"/>
    <w:rsid w:val="00DA4636"/>
    <w:rsid w:val="00DA68A5"/>
    <w:rsid w:val="00DB24CB"/>
    <w:rsid w:val="00DC2732"/>
    <w:rsid w:val="00DC3E69"/>
    <w:rsid w:val="00DC67BC"/>
    <w:rsid w:val="00DD75B2"/>
    <w:rsid w:val="00DF5013"/>
    <w:rsid w:val="00E0037E"/>
    <w:rsid w:val="00E00D2E"/>
    <w:rsid w:val="00E11941"/>
    <w:rsid w:val="00E11DF3"/>
    <w:rsid w:val="00E214D5"/>
    <w:rsid w:val="00E23A64"/>
    <w:rsid w:val="00E322D2"/>
    <w:rsid w:val="00E32BE7"/>
    <w:rsid w:val="00E34E4C"/>
    <w:rsid w:val="00E360FD"/>
    <w:rsid w:val="00E56727"/>
    <w:rsid w:val="00E73ED2"/>
    <w:rsid w:val="00E73F41"/>
    <w:rsid w:val="00E92E54"/>
    <w:rsid w:val="00E9640A"/>
    <w:rsid w:val="00EA3665"/>
    <w:rsid w:val="00EA5978"/>
    <w:rsid w:val="00EB2575"/>
    <w:rsid w:val="00EB3999"/>
    <w:rsid w:val="00EB6962"/>
    <w:rsid w:val="00EC0B2F"/>
    <w:rsid w:val="00EC778E"/>
    <w:rsid w:val="00ED688D"/>
    <w:rsid w:val="00EF6EC3"/>
    <w:rsid w:val="00F00C49"/>
    <w:rsid w:val="00F06B8D"/>
    <w:rsid w:val="00F1586E"/>
    <w:rsid w:val="00F22031"/>
    <w:rsid w:val="00F221EC"/>
    <w:rsid w:val="00F23F6E"/>
    <w:rsid w:val="00F27202"/>
    <w:rsid w:val="00F551BF"/>
    <w:rsid w:val="00F5576A"/>
    <w:rsid w:val="00F61CF6"/>
    <w:rsid w:val="00F62755"/>
    <w:rsid w:val="00F672F6"/>
    <w:rsid w:val="00F91B4D"/>
    <w:rsid w:val="00F94CD7"/>
    <w:rsid w:val="00FA2826"/>
    <w:rsid w:val="00FA48DD"/>
    <w:rsid w:val="00FA52BC"/>
    <w:rsid w:val="00FB4766"/>
    <w:rsid w:val="00FB7F2B"/>
    <w:rsid w:val="00FC2453"/>
    <w:rsid w:val="00FD50EE"/>
    <w:rsid w:val="00FE10FB"/>
    <w:rsid w:val="00FF25CD"/>
    <w:rsid w:val="00FF3BA0"/>
    <w:rsid w:val="00FF4FC6"/>
    <w:rsid w:val="00FF6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6F1616"/>
  <w15:chartTrackingRefBased/>
  <w15:docId w15:val="{4BD759DB-42B2-4F85-B8E5-2D1FDAB5B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2"/>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1"/>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3"/>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185391"/>
    <w:pPr>
      <w:spacing w:after="0" w:line="240" w:lineRule="auto"/>
    </w:pPr>
    <w:rPr>
      <w:rFonts w:eastAsiaTheme="minorEastAsia"/>
      <w:color w:val="auto"/>
      <w:sz w:val="22"/>
      <w:szCs w:val="22"/>
      <w:lang w:eastAsia="en-US"/>
    </w:rPr>
  </w:style>
  <w:style w:type="character" w:customStyle="1" w:styleId="NoSpacingChar">
    <w:name w:val="No Spacing Char"/>
    <w:basedOn w:val="DefaultParagraphFont"/>
    <w:link w:val="NoSpacing"/>
    <w:uiPriority w:val="1"/>
    <w:rsid w:val="00185391"/>
    <w:rPr>
      <w:rFonts w:eastAsiaTheme="minorEastAsia"/>
      <w:color w:val="auto"/>
      <w:sz w:val="22"/>
      <w:szCs w:val="22"/>
      <w:lang w:eastAsia="en-US"/>
    </w:rPr>
  </w:style>
  <w:style w:type="paragraph" w:styleId="TOCHeading">
    <w:name w:val="TOC Heading"/>
    <w:basedOn w:val="Heading1"/>
    <w:next w:val="Normal"/>
    <w:uiPriority w:val="39"/>
    <w:unhideWhenUsed/>
    <w:qFormat/>
    <w:rsid w:val="00A85930"/>
    <w:pPr>
      <w:spacing w:before="240" w:after="0" w:line="259" w:lineRule="auto"/>
      <w:outlineLvl w:val="9"/>
    </w:pPr>
    <w:rPr>
      <w:rFonts w:asciiTheme="majorHAnsi" w:eastAsiaTheme="majorEastAsia" w:hAnsiTheme="majorHAnsi" w:cstheme="majorBidi"/>
      <w:b w:val="0"/>
      <w:bCs w:val="0"/>
      <w:caps w:val="0"/>
      <w:color w:val="2E74B5" w:themeColor="accent1" w:themeShade="BF"/>
      <w:sz w:val="32"/>
      <w:szCs w:val="32"/>
      <w:lang w:eastAsia="en-US"/>
    </w:rPr>
  </w:style>
  <w:style w:type="paragraph" w:styleId="TOC1">
    <w:name w:val="toc 1"/>
    <w:basedOn w:val="Normal"/>
    <w:next w:val="Normal"/>
    <w:autoRedefine/>
    <w:uiPriority w:val="39"/>
    <w:unhideWhenUsed/>
    <w:rsid w:val="00A85930"/>
    <w:pPr>
      <w:spacing w:after="100"/>
    </w:pPr>
  </w:style>
  <w:style w:type="paragraph" w:styleId="TOC2">
    <w:name w:val="toc 2"/>
    <w:basedOn w:val="Normal"/>
    <w:next w:val="Normal"/>
    <w:autoRedefine/>
    <w:uiPriority w:val="39"/>
    <w:unhideWhenUsed/>
    <w:rsid w:val="00A85930"/>
    <w:pPr>
      <w:spacing w:after="100"/>
      <w:ind w:left="180"/>
    </w:pPr>
  </w:style>
  <w:style w:type="paragraph" w:styleId="ListParagraph">
    <w:name w:val="List Paragraph"/>
    <w:basedOn w:val="Normal"/>
    <w:uiPriority w:val="34"/>
    <w:unhideWhenUsed/>
    <w:qFormat/>
    <w:rsid w:val="00BC667F"/>
    <w:pPr>
      <w:ind w:left="720"/>
      <w:contextualSpacing/>
    </w:pPr>
  </w:style>
  <w:style w:type="paragraph" w:styleId="Caption">
    <w:name w:val="caption"/>
    <w:basedOn w:val="Normal"/>
    <w:next w:val="Normal"/>
    <w:uiPriority w:val="35"/>
    <w:unhideWhenUsed/>
    <w:qFormat/>
    <w:rsid w:val="00952794"/>
    <w:pPr>
      <w:spacing w:after="200" w:line="240" w:lineRule="auto"/>
    </w:pPr>
    <w:rPr>
      <w:i/>
      <w:iCs/>
      <w:color w:val="2C283A" w:themeColor="text2"/>
    </w:rPr>
  </w:style>
  <w:style w:type="paragraph" w:styleId="NormalWeb">
    <w:name w:val="Normal (Web)"/>
    <w:basedOn w:val="Normal"/>
    <w:uiPriority w:val="99"/>
    <w:semiHidden/>
    <w:unhideWhenUsed/>
    <w:rsid w:val="00D419AD"/>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UnresolvedMention">
    <w:name w:val="Unresolved Mention"/>
    <w:basedOn w:val="DefaultParagraphFont"/>
    <w:uiPriority w:val="99"/>
    <w:semiHidden/>
    <w:unhideWhenUsed/>
    <w:rsid w:val="00BF7161"/>
    <w:rPr>
      <w:color w:val="605E5C"/>
      <w:shd w:val="clear" w:color="auto" w:fill="E1DFDD"/>
    </w:rPr>
  </w:style>
  <w:style w:type="character" w:styleId="FollowedHyperlink">
    <w:name w:val="FollowedHyperlink"/>
    <w:basedOn w:val="DefaultParagraphFont"/>
    <w:uiPriority w:val="99"/>
    <w:semiHidden/>
    <w:unhideWhenUsed/>
    <w:rsid w:val="00BF7161"/>
    <w:rPr>
      <w:color w:val="92588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0461">
      <w:bodyDiv w:val="1"/>
      <w:marLeft w:val="0"/>
      <w:marRight w:val="0"/>
      <w:marTop w:val="0"/>
      <w:marBottom w:val="0"/>
      <w:divBdr>
        <w:top w:val="none" w:sz="0" w:space="0" w:color="auto"/>
        <w:left w:val="none" w:sz="0" w:space="0" w:color="auto"/>
        <w:bottom w:val="none" w:sz="0" w:space="0" w:color="auto"/>
        <w:right w:val="none" w:sz="0" w:space="0" w:color="auto"/>
      </w:divBdr>
      <w:divsChild>
        <w:div w:id="825242334">
          <w:marLeft w:val="360"/>
          <w:marRight w:val="0"/>
          <w:marTop w:val="200"/>
          <w:marBottom w:val="0"/>
          <w:divBdr>
            <w:top w:val="none" w:sz="0" w:space="0" w:color="auto"/>
            <w:left w:val="none" w:sz="0" w:space="0" w:color="auto"/>
            <w:bottom w:val="none" w:sz="0" w:space="0" w:color="auto"/>
            <w:right w:val="none" w:sz="0" w:space="0" w:color="auto"/>
          </w:divBdr>
        </w:div>
      </w:divsChild>
    </w:div>
    <w:div w:id="29885171">
      <w:bodyDiv w:val="1"/>
      <w:marLeft w:val="0"/>
      <w:marRight w:val="0"/>
      <w:marTop w:val="0"/>
      <w:marBottom w:val="0"/>
      <w:divBdr>
        <w:top w:val="none" w:sz="0" w:space="0" w:color="auto"/>
        <w:left w:val="none" w:sz="0" w:space="0" w:color="auto"/>
        <w:bottom w:val="none" w:sz="0" w:space="0" w:color="auto"/>
        <w:right w:val="none" w:sz="0" w:space="0" w:color="auto"/>
      </w:divBdr>
      <w:divsChild>
        <w:div w:id="606928941">
          <w:marLeft w:val="360"/>
          <w:marRight w:val="0"/>
          <w:marTop w:val="200"/>
          <w:marBottom w:val="80"/>
          <w:divBdr>
            <w:top w:val="none" w:sz="0" w:space="0" w:color="auto"/>
            <w:left w:val="none" w:sz="0" w:space="0" w:color="auto"/>
            <w:bottom w:val="none" w:sz="0" w:space="0" w:color="auto"/>
            <w:right w:val="none" w:sz="0" w:space="0" w:color="auto"/>
          </w:divBdr>
        </w:div>
        <w:div w:id="70591427">
          <w:marLeft w:val="720"/>
          <w:marRight w:val="0"/>
          <w:marTop w:val="115"/>
          <w:marBottom w:val="80"/>
          <w:divBdr>
            <w:top w:val="none" w:sz="0" w:space="0" w:color="auto"/>
            <w:left w:val="none" w:sz="0" w:space="0" w:color="auto"/>
            <w:bottom w:val="none" w:sz="0" w:space="0" w:color="auto"/>
            <w:right w:val="none" w:sz="0" w:space="0" w:color="auto"/>
          </w:divBdr>
        </w:div>
        <w:div w:id="1952514274">
          <w:marLeft w:val="720"/>
          <w:marRight w:val="0"/>
          <w:marTop w:val="115"/>
          <w:marBottom w:val="80"/>
          <w:divBdr>
            <w:top w:val="none" w:sz="0" w:space="0" w:color="auto"/>
            <w:left w:val="none" w:sz="0" w:space="0" w:color="auto"/>
            <w:bottom w:val="none" w:sz="0" w:space="0" w:color="auto"/>
            <w:right w:val="none" w:sz="0" w:space="0" w:color="auto"/>
          </w:divBdr>
        </w:div>
        <w:div w:id="585772116">
          <w:marLeft w:val="720"/>
          <w:marRight w:val="0"/>
          <w:marTop w:val="115"/>
          <w:marBottom w:val="80"/>
          <w:divBdr>
            <w:top w:val="none" w:sz="0" w:space="0" w:color="auto"/>
            <w:left w:val="none" w:sz="0" w:space="0" w:color="auto"/>
            <w:bottom w:val="none" w:sz="0" w:space="0" w:color="auto"/>
            <w:right w:val="none" w:sz="0" w:space="0" w:color="auto"/>
          </w:divBdr>
        </w:div>
        <w:div w:id="1807384431">
          <w:marLeft w:val="720"/>
          <w:marRight w:val="0"/>
          <w:marTop w:val="115"/>
          <w:marBottom w:val="80"/>
          <w:divBdr>
            <w:top w:val="none" w:sz="0" w:space="0" w:color="auto"/>
            <w:left w:val="none" w:sz="0" w:space="0" w:color="auto"/>
            <w:bottom w:val="none" w:sz="0" w:space="0" w:color="auto"/>
            <w:right w:val="none" w:sz="0" w:space="0" w:color="auto"/>
          </w:divBdr>
        </w:div>
      </w:divsChild>
    </w:div>
    <w:div w:id="56587996">
      <w:bodyDiv w:val="1"/>
      <w:marLeft w:val="0"/>
      <w:marRight w:val="0"/>
      <w:marTop w:val="0"/>
      <w:marBottom w:val="0"/>
      <w:divBdr>
        <w:top w:val="none" w:sz="0" w:space="0" w:color="auto"/>
        <w:left w:val="none" w:sz="0" w:space="0" w:color="auto"/>
        <w:bottom w:val="none" w:sz="0" w:space="0" w:color="auto"/>
        <w:right w:val="none" w:sz="0" w:space="0" w:color="auto"/>
      </w:divBdr>
      <w:divsChild>
        <w:div w:id="2119714080">
          <w:marLeft w:val="720"/>
          <w:marRight w:val="0"/>
          <w:marTop w:val="96"/>
          <w:marBottom w:val="80"/>
          <w:divBdr>
            <w:top w:val="none" w:sz="0" w:space="0" w:color="auto"/>
            <w:left w:val="none" w:sz="0" w:space="0" w:color="auto"/>
            <w:bottom w:val="none" w:sz="0" w:space="0" w:color="auto"/>
            <w:right w:val="none" w:sz="0" w:space="0" w:color="auto"/>
          </w:divBdr>
        </w:div>
      </w:divsChild>
    </w:div>
    <w:div w:id="127020192">
      <w:bodyDiv w:val="1"/>
      <w:marLeft w:val="0"/>
      <w:marRight w:val="0"/>
      <w:marTop w:val="0"/>
      <w:marBottom w:val="0"/>
      <w:divBdr>
        <w:top w:val="none" w:sz="0" w:space="0" w:color="auto"/>
        <w:left w:val="none" w:sz="0" w:space="0" w:color="auto"/>
        <w:bottom w:val="none" w:sz="0" w:space="0" w:color="auto"/>
        <w:right w:val="none" w:sz="0" w:space="0" w:color="auto"/>
      </w:divBdr>
    </w:div>
    <w:div w:id="175929614">
      <w:bodyDiv w:val="1"/>
      <w:marLeft w:val="0"/>
      <w:marRight w:val="0"/>
      <w:marTop w:val="0"/>
      <w:marBottom w:val="0"/>
      <w:divBdr>
        <w:top w:val="none" w:sz="0" w:space="0" w:color="auto"/>
        <w:left w:val="none" w:sz="0" w:space="0" w:color="auto"/>
        <w:bottom w:val="none" w:sz="0" w:space="0" w:color="auto"/>
        <w:right w:val="none" w:sz="0" w:space="0" w:color="auto"/>
      </w:divBdr>
    </w:div>
    <w:div w:id="220022597">
      <w:bodyDiv w:val="1"/>
      <w:marLeft w:val="0"/>
      <w:marRight w:val="0"/>
      <w:marTop w:val="0"/>
      <w:marBottom w:val="0"/>
      <w:divBdr>
        <w:top w:val="none" w:sz="0" w:space="0" w:color="auto"/>
        <w:left w:val="none" w:sz="0" w:space="0" w:color="auto"/>
        <w:bottom w:val="none" w:sz="0" w:space="0" w:color="auto"/>
        <w:right w:val="none" w:sz="0" w:space="0" w:color="auto"/>
      </w:divBdr>
      <w:divsChild>
        <w:div w:id="1355109859">
          <w:marLeft w:val="360"/>
          <w:marRight w:val="0"/>
          <w:marTop w:val="200"/>
          <w:marBottom w:val="0"/>
          <w:divBdr>
            <w:top w:val="none" w:sz="0" w:space="0" w:color="auto"/>
            <w:left w:val="none" w:sz="0" w:space="0" w:color="auto"/>
            <w:bottom w:val="none" w:sz="0" w:space="0" w:color="auto"/>
            <w:right w:val="none" w:sz="0" w:space="0" w:color="auto"/>
          </w:divBdr>
        </w:div>
        <w:div w:id="243997034">
          <w:marLeft w:val="360"/>
          <w:marRight w:val="0"/>
          <w:marTop w:val="200"/>
          <w:marBottom w:val="0"/>
          <w:divBdr>
            <w:top w:val="none" w:sz="0" w:space="0" w:color="auto"/>
            <w:left w:val="none" w:sz="0" w:space="0" w:color="auto"/>
            <w:bottom w:val="none" w:sz="0" w:space="0" w:color="auto"/>
            <w:right w:val="none" w:sz="0" w:space="0" w:color="auto"/>
          </w:divBdr>
        </w:div>
      </w:divsChild>
    </w:div>
    <w:div w:id="246883744">
      <w:bodyDiv w:val="1"/>
      <w:marLeft w:val="0"/>
      <w:marRight w:val="0"/>
      <w:marTop w:val="0"/>
      <w:marBottom w:val="0"/>
      <w:divBdr>
        <w:top w:val="none" w:sz="0" w:space="0" w:color="auto"/>
        <w:left w:val="none" w:sz="0" w:space="0" w:color="auto"/>
        <w:bottom w:val="none" w:sz="0" w:space="0" w:color="auto"/>
        <w:right w:val="none" w:sz="0" w:space="0" w:color="auto"/>
      </w:divBdr>
    </w:div>
    <w:div w:id="257561790">
      <w:bodyDiv w:val="1"/>
      <w:marLeft w:val="0"/>
      <w:marRight w:val="0"/>
      <w:marTop w:val="0"/>
      <w:marBottom w:val="0"/>
      <w:divBdr>
        <w:top w:val="none" w:sz="0" w:space="0" w:color="auto"/>
        <w:left w:val="none" w:sz="0" w:space="0" w:color="auto"/>
        <w:bottom w:val="none" w:sz="0" w:space="0" w:color="auto"/>
        <w:right w:val="none" w:sz="0" w:space="0" w:color="auto"/>
      </w:divBdr>
      <w:divsChild>
        <w:div w:id="2062438439">
          <w:marLeft w:val="360"/>
          <w:marRight w:val="0"/>
          <w:marTop w:val="200"/>
          <w:marBottom w:val="0"/>
          <w:divBdr>
            <w:top w:val="none" w:sz="0" w:space="0" w:color="auto"/>
            <w:left w:val="none" w:sz="0" w:space="0" w:color="auto"/>
            <w:bottom w:val="none" w:sz="0" w:space="0" w:color="auto"/>
            <w:right w:val="none" w:sz="0" w:space="0" w:color="auto"/>
          </w:divBdr>
        </w:div>
      </w:divsChild>
    </w:div>
    <w:div w:id="299503226">
      <w:bodyDiv w:val="1"/>
      <w:marLeft w:val="0"/>
      <w:marRight w:val="0"/>
      <w:marTop w:val="0"/>
      <w:marBottom w:val="0"/>
      <w:divBdr>
        <w:top w:val="none" w:sz="0" w:space="0" w:color="auto"/>
        <w:left w:val="none" w:sz="0" w:space="0" w:color="auto"/>
        <w:bottom w:val="none" w:sz="0" w:space="0" w:color="auto"/>
        <w:right w:val="none" w:sz="0" w:space="0" w:color="auto"/>
      </w:divBdr>
      <w:divsChild>
        <w:div w:id="931204873">
          <w:marLeft w:val="360"/>
          <w:marRight w:val="0"/>
          <w:marTop w:val="200"/>
          <w:marBottom w:val="0"/>
          <w:divBdr>
            <w:top w:val="none" w:sz="0" w:space="0" w:color="auto"/>
            <w:left w:val="none" w:sz="0" w:space="0" w:color="auto"/>
            <w:bottom w:val="none" w:sz="0" w:space="0" w:color="auto"/>
            <w:right w:val="none" w:sz="0" w:space="0" w:color="auto"/>
          </w:divBdr>
        </w:div>
        <w:div w:id="1788086439">
          <w:marLeft w:val="360"/>
          <w:marRight w:val="0"/>
          <w:marTop w:val="200"/>
          <w:marBottom w:val="0"/>
          <w:divBdr>
            <w:top w:val="none" w:sz="0" w:space="0" w:color="auto"/>
            <w:left w:val="none" w:sz="0" w:space="0" w:color="auto"/>
            <w:bottom w:val="none" w:sz="0" w:space="0" w:color="auto"/>
            <w:right w:val="none" w:sz="0" w:space="0" w:color="auto"/>
          </w:divBdr>
        </w:div>
        <w:div w:id="303394097">
          <w:marLeft w:val="1080"/>
          <w:marRight w:val="0"/>
          <w:marTop w:val="200"/>
          <w:marBottom w:val="0"/>
          <w:divBdr>
            <w:top w:val="none" w:sz="0" w:space="0" w:color="auto"/>
            <w:left w:val="none" w:sz="0" w:space="0" w:color="auto"/>
            <w:bottom w:val="none" w:sz="0" w:space="0" w:color="auto"/>
            <w:right w:val="none" w:sz="0" w:space="0" w:color="auto"/>
          </w:divBdr>
        </w:div>
        <w:div w:id="849684783">
          <w:marLeft w:val="360"/>
          <w:marRight w:val="0"/>
          <w:marTop w:val="200"/>
          <w:marBottom w:val="0"/>
          <w:divBdr>
            <w:top w:val="none" w:sz="0" w:space="0" w:color="auto"/>
            <w:left w:val="none" w:sz="0" w:space="0" w:color="auto"/>
            <w:bottom w:val="none" w:sz="0" w:space="0" w:color="auto"/>
            <w:right w:val="none" w:sz="0" w:space="0" w:color="auto"/>
          </w:divBdr>
        </w:div>
      </w:divsChild>
    </w:div>
    <w:div w:id="300775014">
      <w:bodyDiv w:val="1"/>
      <w:marLeft w:val="0"/>
      <w:marRight w:val="0"/>
      <w:marTop w:val="0"/>
      <w:marBottom w:val="0"/>
      <w:divBdr>
        <w:top w:val="none" w:sz="0" w:space="0" w:color="auto"/>
        <w:left w:val="none" w:sz="0" w:space="0" w:color="auto"/>
        <w:bottom w:val="none" w:sz="0" w:space="0" w:color="auto"/>
        <w:right w:val="none" w:sz="0" w:space="0" w:color="auto"/>
      </w:divBdr>
    </w:div>
    <w:div w:id="317001061">
      <w:bodyDiv w:val="1"/>
      <w:marLeft w:val="0"/>
      <w:marRight w:val="0"/>
      <w:marTop w:val="0"/>
      <w:marBottom w:val="0"/>
      <w:divBdr>
        <w:top w:val="none" w:sz="0" w:space="0" w:color="auto"/>
        <w:left w:val="none" w:sz="0" w:space="0" w:color="auto"/>
        <w:bottom w:val="none" w:sz="0" w:space="0" w:color="auto"/>
        <w:right w:val="none" w:sz="0" w:space="0" w:color="auto"/>
      </w:divBdr>
      <w:divsChild>
        <w:div w:id="625089942">
          <w:marLeft w:val="360"/>
          <w:marRight w:val="0"/>
          <w:marTop w:val="200"/>
          <w:marBottom w:val="0"/>
          <w:divBdr>
            <w:top w:val="none" w:sz="0" w:space="0" w:color="auto"/>
            <w:left w:val="none" w:sz="0" w:space="0" w:color="auto"/>
            <w:bottom w:val="none" w:sz="0" w:space="0" w:color="auto"/>
            <w:right w:val="none" w:sz="0" w:space="0" w:color="auto"/>
          </w:divBdr>
        </w:div>
      </w:divsChild>
    </w:div>
    <w:div w:id="378162815">
      <w:bodyDiv w:val="1"/>
      <w:marLeft w:val="0"/>
      <w:marRight w:val="0"/>
      <w:marTop w:val="0"/>
      <w:marBottom w:val="0"/>
      <w:divBdr>
        <w:top w:val="none" w:sz="0" w:space="0" w:color="auto"/>
        <w:left w:val="none" w:sz="0" w:space="0" w:color="auto"/>
        <w:bottom w:val="none" w:sz="0" w:space="0" w:color="auto"/>
        <w:right w:val="none" w:sz="0" w:space="0" w:color="auto"/>
      </w:divBdr>
      <w:divsChild>
        <w:div w:id="2131246011">
          <w:marLeft w:val="360"/>
          <w:marRight w:val="0"/>
          <w:marTop w:val="200"/>
          <w:marBottom w:val="0"/>
          <w:divBdr>
            <w:top w:val="none" w:sz="0" w:space="0" w:color="auto"/>
            <w:left w:val="none" w:sz="0" w:space="0" w:color="auto"/>
            <w:bottom w:val="none" w:sz="0" w:space="0" w:color="auto"/>
            <w:right w:val="none" w:sz="0" w:space="0" w:color="auto"/>
          </w:divBdr>
        </w:div>
      </w:divsChild>
    </w:div>
    <w:div w:id="393168199">
      <w:bodyDiv w:val="1"/>
      <w:marLeft w:val="0"/>
      <w:marRight w:val="0"/>
      <w:marTop w:val="0"/>
      <w:marBottom w:val="0"/>
      <w:divBdr>
        <w:top w:val="none" w:sz="0" w:space="0" w:color="auto"/>
        <w:left w:val="none" w:sz="0" w:space="0" w:color="auto"/>
        <w:bottom w:val="none" w:sz="0" w:space="0" w:color="auto"/>
        <w:right w:val="none" w:sz="0" w:space="0" w:color="auto"/>
      </w:divBdr>
    </w:div>
    <w:div w:id="428700281">
      <w:bodyDiv w:val="1"/>
      <w:marLeft w:val="0"/>
      <w:marRight w:val="0"/>
      <w:marTop w:val="0"/>
      <w:marBottom w:val="0"/>
      <w:divBdr>
        <w:top w:val="none" w:sz="0" w:space="0" w:color="auto"/>
        <w:left w:val="none" w:sz="0" w:space="0" w:color="auto"/>
        <w:bottom w:val="none" w:sz="0" w:space="0" w:color="auto"/>
        <w:right w:val="none" w:sz="0" w:space="0" w:color="auto"/>
      </w:divBdr>
      <w:divsChild>
        <w:div w:id="190727378">
          <w:marLeft w:val="360"/>
          <w:marRight w:val="0"/>
          <w:marTop w:val="200"/>
          <w:marBottom w:val="0"/>
          <w:divBdr>
            <w:top w:val="none" w:sz="0" w:space="0" w:color="auto"/>
            <w:left w:val="none" w:sz="0" w:space="0" w:color="auto"/>
            <w:bottom w:val="none" w:sz="0" w:space="0" w:color="auto"/>
            <w:right w:val="none" w:sz="0" w:space="0" w:color="auto"/>
          </w:divBdr>
        </w:div>
        <w:div w:id="919556799">
          <w:marLeft w:val="360"/>
          <w:marRight w:val="0"/>
          <w:marTop w:val="200"/>
          <w:marBottom w:val="0"/>
          <w:divBdr>
            <w:top w:val="none" w:sz="0" w:space="0" w:color="auto"/>
            <w:left w:val="none" w:sz="0" w:space="0" w:color="auto"/>
            <w:bottom w:val="none" w:sz="0" w:space="0" w:color="auto"/>
            <w:right w:val="none" w:sz="0" w:space="0" w:color="auto"/>
          </w:divBdr>
        </w:div>
      </w:divsChild>
    </w:div>
    <w:div w:id="461967770">
      <w:bodyDiv w:val="1"/>
      <w:marLeft w:val="0"/>
      <w:marRight w:val="0"/>
      <w:marTop w:val="0"/>
      <w:marBottom w:val="0"/>
      <w:divBdr>
        <w:top w:val="none" w:sz="0" w:space="0" w:color="auto"/>
        <w:left w:val="none" w:sz="0" w:space="0" w:color="auto"/>
        <w:bottom w:val="none" w:sz="0" w:space="0" w:color="auto"/>
        <w:right w:val="none" w:sz="0" w:space="0" w:color="auto"/>
      </w:divBdr>
    </w:div>
    <w:div w:id="472452747">
      <w:bodyDiv w:val="1"/>
      <w:marLeft w:val="0"/>
      <w:marRight w:val="0"/>
      <w:marTop w:val="0"/>
      <w:marBottom w:val="0"/>
      <w:divBdr>
        <w:top w:val="none" w:sz="0" w:space="0" w:color="auto"/>
        <w:left w:val="none" w:sz="0" w:space="0" w:color="auto"/>
        <w:bottom w:val="none" w:sz="0" w:space="0" w:color="auto"/>
        <w:right w:val="none" w:sz="0" w:space="0" w:color="auto"/>
      </w:divBdr>
      <w:divsChild>
        <w:div w:id="672300958">
          <w:marLeft w:val="360"/>
          <w:marRight w:val="0"/>
          <w:marTop w:val="200"/>
          <w:marBottom w:val="0"/>
          <w:divBdr>
            <w:top w:val="none" w:sz="0" w:space="0" w:color="auto"/>
            <w:left w:val="none" w:sz="0" w:space="0" w:color="auto"/>
            <w:bottom w:val="none" w:sz="0" w:space="0" w:color="auto"/>
            <w:right w:val="none" w:sz="0" w:space="0" w:color="auto"/>
          </w:divBdr>
        </w:div>
        <w:div w:id="1148281460">
          <w:marLeft w:val="360"/>
          <w:marRight w:val="0"/>
          <w:marTop w:val="200"/>
          <w:marBottom w:val="0"/>
          <w:divBdr>
            <w:top w:val="none" w:sz="0" w:space="0" w:color="auto"/>
            <w:left w:val="none" w:sz="0" w:space="0" w:color="auto"/>
            <w:bottom w:val="none" w:sz="0" w:space="0" w:color="auto"/>
            <w:right w:val="none" w:sz="0" w:space="0" w:color="auto"/>
          </w:divBdr>
        </w:div>
      </w:divsChild>
    </w:div>
    <w:div w:id="537476502">
      <w:bodyDiv w:val="1"/>
      <w:marLeft w:val="0"/>
      <w:marRight w:val="0"/>
      <w:marTop w:val="0"/>
      <w:marBottom w:val="0"/>
      <w:divBdr>
        <w:top w:val="none" w:sz="0" w:space="0" w:color="auto"/>
        <w:left w:val="none" w:sz="0" w:space="0" w:color="auto"/>
        <w:bottom w:val="none" w:sz="0" w:space="0" w:color="auto"/>
        <w:right w:val="none" w:sz="0" w:space="0" w:color="auto"/>
      </w:divBdr>
    </w:div>
    <w:div w:id="702557806">
      <w:bodyDiv w:val="1"/>
      <w:marLeft w:val="0"/>
      <w:marRight w:val="0"/>
      <w:marTop w:val="0"/>
      <w:marBottom w:val="0"/>
      <w:divBdr>
        <w:top w:val="none" w:sz="0" w:space="0" w:color="auto"/>
        <w:left w:val="none" w:sz="0" w:space="0" w:color="auto"/>
        <w:bottom w:val="none" w:sz="0" w:space="0" w:color="auto"/>
        <w:right w:val="none" w:sz="0" w:space="0" w:color="auto"/>
      </w:divBdr>
    </w:div>
    <w:div w:id="704252654">
      <w:bodyDiv w:val="1"/>
      <w:marLeft w:val="0"/>
      <w:marRight w:val="0"/>
      <w:marTop w:val="0"/>
      <w:marBottom w:val="0"/>
      <w:divBdr>
        <w:top w:val="none" w:sz="0" w:space="0" w:color="auto"/>
        <w:left w:val="none" w:sz="0" w:space="0" w:color="auto"/>
        <w:bottom w:val="none" w:sz="0" w:space="0" w:color="auto"/>
        <w:right w:val="none" w:sz="0" w:space="0" w:color="auto"/>
      </w:divBdr>
      <w:divsChild>
        <w:div w:id="2076665194">
          <w:marLeft w:val="360"/>
          <w:marRight w:val="0"/>
          <w:marTop w:val="200"/>
          <w:marBottom w:val="0"/>
          <w:divBdr>
            <w:top w:val="none" w:sz="0" w:space="0" w:color="auto"/>
            <w:left w:val="none" w:sz="0" w:space="0" w:color="auto"/>
            <w:bottom w:val="none" w:sz="0" w:space="0" w:color="auto"/>
            <w:right w:val="none" w:sz="0" w:space="0" w:color="auto"/>
          </w:divBdr>
        </w:div>
        <w:div w:id="285240110">
          <w:marLeft w:val="1080"/>
          <w:marRight w:val="0"/>
          <w:marTop w:val="200"/>
          <w:marBottom w:val="0"/>
          <w:divBdr>
            <w:top w:val="none" w:sz="0" w:space="0" w:color="auto"/>
            <w:left w:val="none" w:sz="0" w:space="0" w:color="auto"/>
            <w:bottom w:val="none" w:sz="0" w:space="0" w:color="auto"/>
            <w:right w:val="none" w:sz="0" w:space="0" w:color="auto"/>
          </w:divBdr>
        </w:div>
        <w:div w:id="644511234">
          <w:marLeft w:val="360"/>
          <w:marRight w:val="0"/>
          <w:marTop w:val="200"/>
          <w:marBottom w:val="0"/>
          <w:divBdr>
            <w:top w:val="none" w:sz="0" w:space="0" w:color="auto"/>
            <w:left w:val="none" w:sz="0" w:space="0" w:color="auto"/>
            <w:bottom w:val="none" w:sz="0" w:space="0" w:color="auto"/>
            <w:right w:val="none" w:sz="0" w:space="0" w:color="auto"/>
          </w:divBdr>
        </w:div>
        <w:div w:id="1821075087">
          <w:marLeft w:val="360"/>
          <w:marRight w:val="0"/>
          <w:marTop w:val="200"/>
          <w:marBottom w:val="0"/>
          <w:divBdr>
            <w:top w:val="none" w:sz="0" w:space="0" w:color="auto"/>
            <w:left w:val="none" w:sz="0" w:space="0" w:color="auto"/>
            <w:bottom w:val="none" w:sz="0" w:space="0" w:color="auto"/>
            <w:right w:val="none" w:sz="0" w:space="0" w:color="auto"/>
          </w:divBdr>
        </w:div>
      </w:divsChild>
    </w:div>
    <w:div w:id="706182454">
      <w:bodyDiv w:val="1"/>
      <w:marLeft w:val="0"/>
      <w:marRight w:val="0"/>
      <w:marTop w:val="0"/>
      <w:marBottom w:val="0"/>
      <w:divBdr>
        <w:top w:val="none" w:sz="0" w:space="0" w:color="auto"/>
        <w:left w:val="none" w:sz="0" w:space="0" w:color="auto"/>
        <w:bottom w:val="none" w:sz="0" w:space="0" w:color="auto"/>
        <w:right w:val="none" w:sz="0" w:space="0" w:color="auto"/>
      </w:divBdr>
    </w:div>
    <w:div w:id="734009612">
      <w:bodyDiv w:val="1"/>
      <w:marLeft w:val="0"/>
      <w:marRight w:val="0"/>
      <w:marTop w:val="0"/>
      <w:marBottom w:val="0"/>
      <w:divBdr>
        <w:top w:val="none" w:sz="0" w:space="0" w:color="auto"/>
        <w:left w:val="none" w:sz="0" w:space="0" w:color="auto"/>
        <w:bottom w:val="none" w:sz="0" w:space="0" w:color="auto"/>
        <w:right w:val="none" w:sz="0" w:space="0" w:color="auto"/>
      </w:divBdr>
    </w:div>
    <w:div w:id="736512538">
      <w:bodyDiv w:val="1"/>
      <w:marLeft w:val="0"/>
      <w:marRight w:val="0"/>
      <w:marTop w:val="0"/>
      <w:marBottom w:val="0"/>
      <w:divBdr>
        <w:top w:val="none" w:sz="0" w:space="0" w:color="auto"/>
        <w:left w:val="none" w:sz="0" w:space="0" w:color="auto"/>
        <w:bottom w:val="none" w:sz="0" w:space="0" w:color="auto"/>
        <w:right w:val="none" w:sz="0" w:space="0" w:color="auto"/>
      </w:divBdr>
    </w:div>
    <w:div w:id="819036059">
      <w:bodyDiv w:val="1"/>
      <w:marLeft w:val="0"/>
      <w:marRight w:val="0"/>
      <w:marTop w:val="0"/>
      <w:marBottom w:val="0"/>
      <w:divBdr>
        <w:top w:val="none" w:sz="0" w:space="0" w:color="auto"/>
        <w:left w:val="none" w:sz="0" w:space="0" w:color="auto"/>
        <w:bottom w:val="none" w:sz="0" w:space="0" w:color="auto"/>
        <w:right w:val="none" w:sz="0" w:space="0" w:color="auto"/>
      </w:divBdr>
      <w:divsChild>
        <w:div w:id="215043859">
          <w:marLeft w:val="360"/>
          <w:marRight w:val="0"/>
          <w:marTop w:val="200"/>
          <w:marBottom w:val="0"/>
          <w:divBdr>
            <w:top w:val="none" w:sz="0" w:space="0" w:color="auto"/>
            <w:left w:val="none" w:sz="0" w:space="0" w:color="auto"/>
            <w:bottom w:val="none" w:sz="0" w:space="0" w:color="auto"/>
            <w:right w:val="none" w:sz="0" w:space="0" w:color="auto"/>
          </w:divBdr>
        </w:div>
        <w:div w:id="1898199267">
          <w:marLeft w:val="360"/>
          <w:marRight w:val="0"/>
          <w:marTop w:val="200"/>
          <w:marBottom w:val="0"/>
          <w:divBdr>
            <w:top w:val="none" w:sz="0" w:space="0" w:color="auto"/>
            <w:left w:val="none" w:sz="0" w:space="0" w:color="auto"/>
            <w:bottom w:val="none" w:sz="0" w:space="0" w:color="auto"/>
            <w:right w:val="none" w:sz="0" w:space="0" w:color="auto"/>
          </w:divBdr>
        </w:div>
        <w:div w:id="949775882">
          <w:marLeft w:val="360"/>
          <w:marRight w:val="0"/>
          <w:marTop w:val="200"/>
          <w:marBottom w:val="0"/>
          <w:divBdr>
            <w:top w:val="none" w:sz="0" w:space="0" w:color="auto"/>
            <w:left w:val="none" w:sz="0" w:space="0" w:color="auto"/>
            <w:bottom w:val="none" w:sz="0" w:space="0" w:color="auto"/>
            <w:right w:val="none" w:sz="0" w:space="0" w:color="auto"/>
          </w:divBdr>
        </w:div>
        <w:div w:id="1858036080">
          <w:marLeft w:val="360"/>
          <w:marRight w:val="0"/>
          <w:marTop w:val="200"/>
          <w:marBottom w:val="0"/>
          <w:divBdr>
            <w:top w:val="none" w:sz="0" w:space="0" w:color="auto"/>
            <w:left w:val="none" w:sz="0" w:space="0" w:color="auto"/>
            <w:bottom w:val="none" w:sz="0" w:space="0" w:color="auto"/>
            <w:right w:val="none" w:sz="0" w:space="0" w:color="auto"/>
          </w:divBdr>
        </w:div>
        <w:div w:id="1049306810">
          <w:marLeft w:val="360"/>
          <w:marRight w:val="0"/>
          <w:marTop w:val="200"/>
          <w:marBottom w:val="0"/>
          <w:divBdr>
            <w:top w:val="none" w:sz="0" w:space="0" w:color="auto"/>
            <w:left w:val="none" w:sz="0" w:space="0" w:color="auto"/>
            <w:bottom w:val="none" w:sz="0" w:space="0" w:color="auto"/>
            <w:right w:val="none" w:sz="0" w:space="0" w:color="auto"/>
          </w:divBdr>
        </w:div>
      </w:divsChild>
    </w:div>
    <w:div w:id="829096708">
      <w:bodyDiv w:val="1"/>
      <w:marLeft w:val="0"/>
      <w:marRight w:val="0"/>
      <w:marTop w:val="0"/>
      <w:marBottom w:val="0"/>
      <w:divBdr>
        <w:top w:val="none" w:sz="0" w:space="0" w:color="auto"/>
        <w:left w:val="none" w:sz="0" w:space="0" w:color="auto"/>
        <w:bottom w:val="none" w:sz="0" w:space="0" w:color="auto"/>
        <w:right w:val="none" w:sz="0" w:space="0" w:color="auto"/>
      </w:divBdr>
      <w:divsChild>
        <w:div w:id="1997490854">
          <w:marLeft w:val="360"/>
          <w:marRight w:val="0"/>
          <w:marTop w:val="200"/>
          <w:marBottom w:val="0"/>
          <w:divBdr>
            <w:top w:val="none" w:sz="0" w:space="0" w:color="auto"/>
            <w:left w:val="none" w:sz="0" w:space="0" w:color="auto"/>
            <w:bottom w:val="none" w:sz="0" w:space="0" w:color="auto"/>
            <w:right w:val="none" w:sz="0" w:space="0" w:color="auto"/>
          </w:divBdr>
        </w:div>
        <w:div w:id="55595362">
          <w:marLeft w:val="1080"/>
          <w:marRight w:val="0"/>
          <w:marTop w:val="200"/>
          <w:marBottom w:val="0"/>
          <w:divBdr>
            <w:top w:val="none" w:sz="0" w:space="0" w:color="auto"/>
            <w:left w:val="none" w:sz="0" w:space="0" w:color="auto"/>
            <w:bottom w:val="none" w:sz="0" w:space="0" w:color="auto"/>
            <w:right w:val="none" w:sz="0" w:space="0" w:color="auto"/>
          </w:divBdr>
        </w:div>
        <w:div w:id="1014697052">
          <w:marLeft w:val="360"/>
          <w:marRight w:val="0"/>
          <w:marTop w:val="200"/>
          <w:marBottom w:val="0"/>
          <w:divBdr>
            <w:top w:val="none" w:sz="0" w:space="0" w:color="auto"/>
            <w:left w:val="none" w:sz="0" w:space="0" w:color="auto"/>
            <w:bottom w:val="none" w:sz="0" w:space="0" w:color="auto"/>
            <w:right w:val="none" w:sz="0" w:space="0" w:color="auto"/>
          </w:divBdr>
        </w:div>
      </w:divsChild>
    </w:div>
    <w:div w:id="838738771">
      <w:bodyDiv w:val="1"/>
      <w:marLeft w:val="0"/>
      <w:marRight w:val="0"/>
      <w:marTop w:val="0"/>
      <w:marBottom w:val="0"/>
      <w:divBdr>
        <w:top w:val="none" w:sz="0" w:space="0" w:color="auto"/>
        <w:left w:val="none" w:sz="0" w:space="0" w:color="auto"/>
        <w:bottom w:val="none" w:sz="0" w:space="0" w:color="auto"/>
        <w:right w:val="none" w:sz="0" w:space="0" w:color="auto"/>
      </w:divBdr>
      <w:divsChild>
        <w:div w:id="1301809771">
          <w:marLeft w:val="360"/>
          <w:marRight w:val="0"/>
          <w:marTop w:val="200"/>
          <w:marBottom w:val="0"/>
          <w:divBdr>
            <w:top w:val="none" w:sz="0" w:space="0" w:color="auto"/>
            <w:left w:val="none" w:sz="0" w:space="0" w:color="auto"/>
            <w:bottom w:val="none" w:sz="0" w:space="0" w:color="auto"/>
            <w:right w:val="none" w:sz="0" w:space="0" w:color="auto"/>
          </w:divBdr>
        </w:div>
      </w:divsChild>
    </w:div>
    <w:div w:id="842889884">
      <w:bodyDiv w:val="1"/>
      <w:marLeft w:val="0"/>
      <w:marRight w:val="0"/>
      <w:marTop w:val="0"/>
      <w:marBottom w:val="0"/>
      <w:divBdr>
        <w:top w:val="none" w:sz="0" w:space="0" w:color="auto"/>
        <w:left w:val="none" w:sz="0" w:space="0" w:color="auto"/>
        <w:bottom w:val="none" w:sz="0" w:space="0" w:color="auto"/>
        <w:right w:val="none" w:sz="0" w:space="0" w:color="auto"/>
      </w:divBdr>
      <w:divsChild>
        <w:div w:id="1042052152">
          <w:marLeft w:val="360"/>
          <w:marRight w:val="0"/>
          <w:marTop w:val="200"/>
          <w:marBottom w:val="0"/>
          <w:divBdr>
            <w:top w:val="none" w:sz="0" w:space="0" w:color="auto"/>
            <w:left w:val="none" w:sz="0" w:space="0" w:color="auto"/>
            <w:bottom w:val="none" w:sz="0" w:space="0" w:color="auto"/>
            <w:right w:val="none" w:sz="0" w:space="0" w:color="auto"/>
          </w:divBdr>
        </w:div>
        <w:div w:id="1356736283">
          <w:marLeft w:val="360"/>
          <w:marRight w:val="0"/>
          <w:marTop w:val="200"/>
          <w:marBottom w:val="0"/>
          <w:divBdr>
            <w:top w:val="none" w:sz="0" w:space="0" w:color="auto"/>
            <w:left w:val="none" w:sz="0" w:space="0" w:color="auto"/>
            <w:bottom w:val="none" w:sz="0" w:space="0" w:color="auto"/>
            <w:right w:val="none" w:sz="0" w:space="0" w:color="auto"/>
          </w:divBdr>
        </w:div>
        <w:div w:id="1511944688">
          <w:marLeft w:val="360"/>
          <w:marRight w:val="0"/>
          <w:marTop w:val="200"/>
          <w:marBottom w:val="0"/>
          <w:divBdr>
            <w:top w:val="none" w:sz="0" w:space="0" w:color="auto"/>
            <w:left w:val="none" w:sz="0" w:space="0" w:color="auto"/>
            <w:bottom w:val="none" w:sz="0" w:space="0" w:color="auto"/>
            <w:right w:val="none" w:sz="0" w:space="0" w:color="auto"/>
          </w:divBdr>
        </w:div>
      </w:divsChild>
    </w:div>
    <w:div w:id="894270714">
      <w:bodyDiv w:val="1"/>
      <w:marLeft w:val="0"/>
      <w:marRight w:val="0"/>
      <w:marTop w:val="0"/>
      <w:marBottom w:val="0"/>
      <w:divBdr>
        <w:top w:val="none" w:sz="0" w:space="0" w:color="auto"/>
        <w:left w:val="none" w:sz="0" w:space="0" w:color="auto"/>
        <w:bottom w:val="none" w:sz="0" w:space="0" w:color="auto"/>
        <w:right w:val="none" w:sz="0" w:space="0" w:color="auto"/>
      </w:divBdr>
      <w:divsChild>
        <w:div w:id="218055989">
          <w:marLeft w:val="360"/>
          <w:marRight w:val="0"/>
          <w:marTop w:val="200"/>
          <w:marBottom w:val="0"/>
          <w:divBdr>
            <w:top w:val="none" w:sz="0" w:space="0" w:color="auto"/>
            <w:left w:val="none" w:sz="0" w:space="0" w:color="auto"/>
            <w:bottom w:val="none" w:sz="0" w:space="0" w:color="auto"/>
            <w:right w:val="none" w:sz="0" w:space="0" w:color="auto"/>
          </w:divBdr>
        </w:div>
        <w:div w:id="665325258">
          <w:marLeft w:val="360"/>
          <w:marRight w:val="0"/>
          <w:marTop w:val="200"/>
          <w:marBottom w:val="0"/>
          <w:divBdr>
            <w:top w:val="none" w:sz="0" w:space="0" w:color="auto"/>
            <w:left w:val="none" w:sz="0" w:space="0" w:color="auto"/>
            <w:bottom w:val="none" w:sz="0" w:space="0" w:color="auto"/>
            <w:right w:val="none" w:sz="0" w:space="0" w:color="auto"/>
          </w:divBdr>
        </w:div>
        <w:div w:id="2134708106">
          <w:marLeft w:val="360"/>
          <w:marRight w:val="0"/>
          <w:marTop w:val="200"/>
          <w:marBottom w:val="0"/>
          <w:divBdr>
            <w:top w:val="none" w:sz="0" w:space="0" w:color="auto"/>
            <w:left w:val="none" w:sz="0" w:space="0" w:color="auto"/>
            <w:bottom w:val="none" w:sz="0" w:space="0" w:color="auto"/>
            <w:right w:val="none" w:sz="0" w:space="0" w:color="auto"/>
          </w:divBdr>
        </w:div>
      </w:divsChild>
    </w:div>
    <w:div w:id="938441638">
      <w:bodyDiv w:val="1"/>
      <w:marLeft w:val="0"/>
      <w:marRight w:val="0"/>
      <w:marTop w:val="0"/>
      <w:marBottom w:val="0"/>
      <w:divBdr>
        <w:top w:val="none" w:sz="0" w:space="0" w:color="auto"/>
        <w:left w:val="none" w:sz="0" w:space="0" w:color="auto"/>
        <w:bottom w:val="none" w:sz="0" w:space="0" w:color="auto"/>
        <w:right w:val="none" w:sz="0" w:space="0" w:color="auto"/>
      </w:divBdr>
    </w:div>
    <w:div w:id="965240873">
      <w:bodyDiv w:val="1"/>
      <w:marLeft w:val="0"/>
      <w:marRight w:val="0"/>
      <w:marTop w:val="0"/>
      <w:marBottom w:val="0"/>
      <w:divBdr>
        <w:top w:val="none" w:sz="0" w:space="0" w:color="auto"/>
        <w:left w:val="none" w:sz="0" w:space="0" w:color="auto"/>
        <w:bottom w:val="none" w:sz="0" w:space="0" w:color="auto"/>
        <w:right w:val="none" w:sz="0" w:space="0" w:color="auto"/>
      </w:divBdr>
      <w:divsChild>
        <w:div w:id="1480001738">
          <w:marLeft w:val="1080"/>
          <w:marRight w:val="0"/>
          <w:marTop w:val="200"/>
          <w:marBottom w:val="0"/>
          <w:divBdr>
            <w:top w:val="none" w:sz="0" w:space="0" w:color="auto"/>
            <w:left w:val="none" w:sz="0" w:space="0" w:color="auto"/>
            <w:bottom w:val="none" w:sz="0" w:space="0" w:color="auto"/>
            <w:right w:val="none" w:sz="0" w:space="0" w:color="auto"/>
          </w:divBdr>
        </w:div>
      </w:divsChild>
    </w:div>
    <w:div w:id="973410059">
      <w:bodyDiv w:val="1"/>
      <w:marLeft w:val="0"/>
      <w:marRight w:val="0"/>
      <w:marTop w:val="0"/>
      <w:marBottom w:val="0"/>
      <w:divBdr>
        <w:top w:val="none" w:sz="0" w:space="0" w:color="auto"/>
        <w:left w:val="none" w:sz="0" w:space="0" w:color="auto"/>
        <w:bottom w:val="none" w:sz="0" w:space="0" w:color="auto"/>
        <w:right w:val="none" w:sz="0" w:space="0" w:color="auto"/>
      </w:divBdr>
      <w:divsChild>
        <w:div w:id="207686772">
          <w:marLeft w:val="360"/>
          <w:marRight w:val="0"/>
          <w:marTop w:val="200"/>
          <w:marBottom w:val="0"/>
          <w:divBdr>
            <w:top w:val="none" w:sz="0" w:space="0" w:color="auto"/>
            <w:left w:val="none" w:sz="0" w:space="0" w:color="auto"/>
            <w:bottom w:val="none" w:sz="0" w:space="0" w:color="auto"/>
            <w:right w:val="none" w:sz="0" w:space="0" w:color="auto"/>
          </w:divBdr>
        </w:div>
      </w:divsChild>
    </w:div>
    <w:div w:id="983777436">
      <w:bodyDiv w:val="1"/>
      <w:marLeft w:val="0"/>
      <w:marRight w:val="0"/>
      <w:marTop w:val="0"/>
      <w:marBottom w:val="0"/>
      <w:divBdr>
        <w:top w:val="none" w:sz="0" w:space="0" w:color="auto"/>
        <w:left w:val="none" w:sz="0" w:space="0" w:color="auto"/>
        <w:bottom w:val="none" w:sz="0" w:space="0" w:color="auto"/>
        <w:right w:val="none" w:sz="0" w:space="0" w:color="auto"/>
      </w:divBdr>
      <w:divsChild>
        <w:div w:id="2018999042">
          <w:marLeft w:val="360"/>
          <w:marRight w:val="0"/>
          <w:marTop w:val="200"/>
          <w:marBottom w:val="0"/>
          <w:divBdr>
            <w:top w:val="none" w:sz="0" w:space="0" w:color="auto"/>
            <w:left w:val="none" w:sz="0" w:space="0" w:color="auto"/>
            <w:bottom w:val="none" w:sz="0" w:space="0" w:color="auto"/>
            <w:right w:val="none" w:sz="0" w:space="0" w:color="auto"/>
          </w:divBdr>
        </w:div>
        <w:div w:id="908612553">
          <w:marLeft w:val="360"/>
          <w:marRight w:val="0"/>
          <w:marTop w:val="200"/>
          <w:marBottom w:val="0"/>
          <w:divBdr>
            <w:top w:val="none" w:sz="0" w:space="0" w:color="auto"/>
            <w:left w:val="none" w:sz="0" w:space="0" w:color="auto"/>
            <w:bottom w:val="none" w:sz="0" w:space="0" w:color="auto"/>
            <w:right w:val="none" w:sz="0" w:space="0" w:color="auto"/>
          </w:divBdr>
        </w:div>
        <w:div w:id="152794670">
          <w:marLeft w:val="360"/>
          <w:marRight w:val="0"/>
          <w:marTop w:val="200"/>
          <w:marBottom w:val="0"/>
          <w:divBdr>
            <w:top w:val="none" w:sz="0" w:space="0" w:color="auto"/>
            <w:left w:val="none" w:sz="0" w:space="0" w:color="auto"/>
            <w:bottom w:val="none" w:sz="0" w:space="0" w:color="auto"/>
            <w:right w:val="none" w:sz="0" w:space="0" w:color="auto"/>
          </w:divBdr>
        </w:div>
        <w:div w:id="746851848">
          <w:marLeft w:val="360"/>
          <w:marRight w:val="0"/>
          <w:marTop w:val="200"/>
          <w:marBottom w:val="0"/>
          <w:divBdr>
            <w:top w:val="none" w:sz="0" w:space="0" w:color="auto"/>
            <w:left w:val="none" w:sz="0" w:space="0" w:color="auto"/>
            <w:bottom w:val="none" w:sz="0" w:space="0" w:color="auto"/>
            <w:right w:val="none" w:sz="0" w:space="0" w:color="auto"/>
          </w:divBdr>
        </w:div>
        <w:div w:id="737433598">
          <w:marLeft w:val="360"/>
          <w:marRight w:val="0"/>
          <w:marTop w:val="200"/>
          <w:marBottom w:val="0"/>
          <w:divBdr>
            <w:top w:val="none" w:sz="0" w:space="0" w:color="auto"/>
            <w:left w:val="none" w:sz="0" w:space="0" w:color="auto"/>
            <w:bottom w:val="none" w:sz="0" w:space="0" w:color="auto"/>
            <w:right w:val="none" w:sz="0" w:space="0" w:color="auto"/>
          </w:divBdr>
        </w:div>
      </w:divsChild>
    </w:div>
    <w:div w:id="992414188">
      <w:bodyDiv w:val="1"/>
      <w:marLeft w:val="0"/>
      <w:marRight w:val="0"/>
      <w:marTop w:val="0"/>
      <w:marBottom w:val="0"/>
      <w:divBdr>
        <w:top w:val="none" w:sz="0" w:space="0" w:color="auto"/>
        <w:left w:val="none" w:sz="0" w:space="0" w:color="auto"/>
        <w:bottom w:val="none" w:sz="0" w:space="0" w:color="auto"/>
        <w:right w:val="none" w:sz="0" w:space="0" w:color="auto"/>
      </w:divBdr>
      <w:divsChild>
        <w:div w:id="43607951">
          <w:marLeft w:val="360"/>
          <w:marRight w:val="0"/>
          <w:marTop w:val="200"/>
          <w:marBottom w:val="0"/>
          <w:divBdr>
            <w:top w:val="none" w:sz="0" w:space="0" w:color="auto"/>
            <w:left w:val="none" w:sz="0" w:space="0" w:color="auto"/>
            <w:bottom w:val="none" w:sz="0" w:space="0" w:color="auto"/>
            <w:right w:val="none" w:sz="0" w:space="0" w:color="auto"/>
          </w:divBdr>
        </w:div>
        <w:div w:id="1253779820">
          <w:marLeft w:val="360"/>
          <w:marRight w:val="0"/>
          <w:marTop w:val="200"/>
          <w:marBottom w:val="0"/>
          <w:divBdr>
            <w:top w:val="none" w:sz="0" w:space="0" w:color="auto"/>
            <w:left w:val="none" w:sz="0" w:space="0" w:color="auto"/>
            <w:bottom w:val="none" w:sz="0" w:space="0" w:color="auto"/>
            <w:right w:val="none" w:sz="0" w:space="0" w:color="auto"/>
          </w:divBdr>
        </w:div>
      </w:divsChild>
    </w:div>
    <w:div w:id="1006439655">
      <w:bodyDiv w:val="1"/>
      <w:marLeft w:val="0"/>
      <w:marRight w:val="0"/>
      <w:marTop w:val="0"/>
      <w:marBottom w:val="0"/>
      <w:divBdr>
        <w:top w:val="none" w:sz="0" w:space="0" w:color="auto"/>
        <w:left w:val="none" w:sz="0" w:space="0" w:color="auto"/>
        <w:bottom w:val="none" w:sz="0" w:space="0" w:color="auto"/>
        <w:right w:val="none" w:sz="0" w:space="0" w:color="auto"/>
      </w:divBdr>
      <w:divsChild>
        <w:div w:id="1787651674">
          <w:marLeft w:val="806"/>
          <w:marRight w:val="0"/>
          <w:marTop w:val="200"/>
          <w:marBottom w:val="80"/>
          <w:divBdr>
            <w:top w:val="none" w:sz="0" w:space="0" w:color="auto"/>
            <w:left w:val="none" w:sz="0" w:space="0" w:color="auto"/>
            <w:bottom w:val="none" w:sz="0" w:space="0" w:color="auto"/>
            <w:right w:val="none" w:sz="0" w:space="0" w:color="auto"/>
          </w:divBdr>
        </w:div>
      </w:divsChild>
    </w:div>
    <w:div w:id="1006859790">
      <w:bodyDiv w:val="1"/>
      <w:marLeft w:val="0"/>
      <w:marRight w:val="0"/>
      <w:marTop w:val="0"/>
      <w:marBottom w:val="0"/>
      <w:divBdr>
        <w:top w:val="none" w:sz="0" w:space="0" w:color="auto"/>
        <w:left w:val="none" w:sz="0" w:space="0" w:color="auto"/>
        <w:bottom w:val="none" w:sz="0" w:space="0" w:color="auto"/>
        <w:right w:val="none" w:sz="0" w:space="0" w:color="auto"/>
      </w:divBdr>
      <w:divsChild>
        <w:div w:id="635332637">
          <w:marLeft w:val="360"/>
          <w:marRight w:val="0"/>
          <w:marTop w:val="200"/>
          <w:marBottom w:val="0"/>
          <w:divBdr>
            <w:top w:val="none" w:sz="0" w:space="0" w:color="auto"/>
            <w:left w:val="none" w:sz="0" w:space="0" w:color="auto"/>
            <w:bottom w:val="none" w:sz="0" w:space="0" w:color="auto"/>
            <w:right w:val="none" w:sz="0" w:space="0" w:color="auto"/>
          </w:divBdr>
        </w:div>
      </w:divsChild>
    </w:div>
    <w:div w:id="1014112915">
      <w:bodyDiv w:val="1"/>
      <w:marLeft w:val="0"/>
      <w:marRight w:val="0"/>
      <w:marTop w:val="0"/>
      <w:marBottom w:val="0"/>
      <w:divBdr>
        <w:top w:val="none" w:sz="0" w:space="0" w:color="auto"/>
        <w:left w:val="none" w:sz="0" w:space="0" w:color="auto"/>
        <w:bottom w:val="none" w:sz="0" w:space="0" w:color="auto"/>
        <w:right w:val="none" w:sz="0" w:space="0" w:color="auto"/>
      </w:divBdr>
    </w:div>
    <w:div w:id="1022245243">
      <w:bodyDiv w:val="1"/>
      <w:marLeft w:val="0"/>
      <w:marRight w:val="0"/>
      <w:marTop w:val="0"/>
      <w:marBottom w:val="0"/>
      <w:divBdr>
        <w:top w:val="none" w:sz="0" w:space="0" w:color="auto"/>
        <w:left w:val="none" w:sz="0" w:space="0" w:color="auto"/>
        <w:bottom w:val="none" w:sz="0" w:space="0" w:color="auto"/>
        <w:right w:val="none" w:sz="0" w:space="0" w:color="auto"/>
      </w:divBdr>
      <w:divsChild>
        <w:div w:id="260573389">
          <w:marLeft w:val="360"/>
          <w:marRight w:val="0"/>
          <w:marTop w:val="200"/>
          <w:marBottom w:val="0"/>
          <w:divBdr>
            <w:top w:val="none" w:sz="0" w:space="0" w:color="auto"/>
            <w:left w:val="none" w:sz="0" w:space="0" w:color="auto"/>
            <w:bottom w:val="none" w:sz="0" w:space="0" w:color="auto"/>
            <w:right w:val="none" w:sz="0" w:space="0" w:color="auto"/>
          </w:divBdr>
        </w:div>
      </w:divsChild>
    </w:div>
    <w:div w:id="1060246119">
      <w:bodyDiv w:val="1"/>
      <w:marLeft w:val="0"/>
      <w:marRight w:val="0"/>
      <w:marTop w:val="0"/>
      <w:marBottom w:val="0"/>
      <w:divBdr>
        <w:top w:val="none" w:sz="0" w:space="0" w:color="auto"/>
        <w:left w:val="none" w:sz="0" w:space="0" w:color="auto"/>
        <w:bottom w:val="none" w:sz="0" w:space="0" w:color="auto"/>
        <w:right w:val="none" w:sz="0" w:space="0" w:color="auto"/>
      </w:divBdr>
    </w:div>
    <w:div w:id="1105154410">
      <w:bodyDiv w:val="1"/>
      <w:marLeft w:val="0"/>
      <w:marRight w:val="0"/>
      <w:marTop w:val="0"/>
      <w:marBottom w:val="0"/>
      <w:divBdr>
        <w:top w:val="none" w:sz="0" w:space="0" w:color="auto"/>
        <w:left w:val="none" w:sz="0" w:space="0" w:color="auto"/>
        <w:bottom w:val="none" w:sz="0" w:space="0" w:color="auto"/>
        <w:right w:val="none" w:sz="0" w:space="0" w:color="auto"/>
      </w:divBdr>
      <w:divsChild>
        <w:div w:id="1115639054">
          <w:marLeft w:val="360"/>
          <w:marRight w:val="0"/>
          <w:marTop w:val="200"/>
          <w:marBottom w:val="0"/>
          <w:divBdr>
            <w:top w:val="none" w:sz="0" w:space="0" w:color="auto"/>
            <w:left w:val="none" w:sz="0" w:space="0" w:color="auto"/>
            <w:bottom w:val="none" w:sz="0" w:space="0" w:color="auto"/>
            <w:right w:val="none" w:sz="0" w:space="0" w:color="auto"/>
          </w:divBdr>
        </w:div>
      </w:divsChild>
    </w:div>
    <w:div w:id="1132677315">
      <w:bodyDiv w:val="1"/>
      <w:marLeft w:val="0"/>
      <w:marRight w:val="0"/>
      <w:marTop w:val="0"/>
      <w:marBottom w:val="0"/>
      <w:divBdr>
        <w:top w:val="none" w:sz="0" w:space="0" w:color="auto"/>
        <w:left w:val="none" w:sz="0" w:space="0" w:color="auto"/>
        <w:bottom w:val="none" w:sz="0" w:space="0" w:color="auto"/>
        <w:right w:val="none" w:sz="0" w:space="0" w:color="auto"/>
      </w:divBdr>
    </w:div>
    <w:div w:id="1156920897">
      <w:bodyDiv w:val="1"/>
      <w:marLeft w:val="0"/>
      <w:marRight w:val="0"/>
      <w:marTop w:val="0"/>
      <w:marBottom w:val="0"/>
      <w:divBdr>
        <w:top w:val="none" w:sz="0" w:space="0" w:color="auto"/>
        <w:left w:val="none" w:sz="0" w:space="0" w:color="auto"/>
        <w:bottom w:val="none" w:sz="0" w:space="0" w:color="auto"/>
        <w:right w:val="none" w:sz="0" w:space="0" w:color="auto"/>
      </w:divBdr>
    </w:div>
    <w:div w:id="1197040245">
      <w:bodyDiv w:val="1"/>
      <w:marLeft w:val="0"/>
      <w:marRight w:val="0"/>
      <w:marTop w:val="0"/>
      <w:marBottom w:val="0"/>
      <w:divBdr>
        <w:top w:val="none" w:sz="0" w:space="0" w:color="auto"/>
        <w:left w:val="none" w:sz="0" w:space="0" w:color="auto"/>
        <w:bottom w:val="none" w:sz="0" w:space="0" w:color="auto"/>
        <w:right w:val="none" w:sz="0" w:space="0" w:color="auto"/>
      </w:divBdr>
      <w:divsChild>
        <w:div w:id="682559006">
          <w:marLeft w:val="360"/>
          <w:marRight w:val="0"/>
          <w:marTop w:val="200"/>
          <w:marBottom w:val="0"/>
          <w:divBdr>
            <w:top w:val="none" w:sz="0" w:space="0" w:color="auto"/>
            <w:left w:val="none" w:sz="0" w:space="0" w:color="auto"/>
            <w:bottom w:val="none" w:sz="0" w:space="0" w:color="auto"/>
            <w:right w:val="none" w:sz="0" w:space="0" w:color="auto"/>
          </w:divBdr>
        </w:div>
      </w:divsChild>
    </w:div>
    <w:div w:id="1268538546">
      <w:bodyDiv w:val="1"/>
      <w:marLeft w:val="0"/>
      <w:marRight w:val="0"/>
      <w:marTop w:val="0"/>
      <w:marBottom w:val="0"/>
      <w:divBdr>
        <w:top w:val="none" w:sz="0" w:space="0" w:color="auto"/>
        <w:left w:val="none" w:sz="0" w:space="0" w:color="auto"/>
        <w:bottom w:val="none" w:sz="0" w:space="0" w:color="auto"/>
        <w:right w:val="none" w:sz="0" w:space="0" w:color="auto"/>
      </w:divBdr>
      <w:divsChild>
        <w:div w:id="1438523339">
          <w:marLeft w:val="360"/>
          <w:marRight w:val="0"/>
          <w:marTop w:val="200"/>
          <w:marBottom w:val="0"/>
          <w:divBdr>
            <w:top w:val="none" w:sz="0" w:space="0" w:color="auto"/>
            <w:left w:val="none" w:sz="0" w:space="0" w:color="auto"/>
            <w:bottom w:val="none" w:sz="0" w:space="0" w:color="auto"/>
            <w:right w:val="none" w:sz="0" w:space="0" w:color="auto"/>
          </w:divBdr>
        </w:div>
        <w:div w:id="1819760651">
          <w:marLeft w:val="360"/>
          <w:marRight w:val="0"/>
          <w:marTop w:val="200"/>
          <w:marBottom w:val="0"/>
          <w:divBdr>
            <w:top w:val="none" w:sz="0" w:space="0" w:color="auto"/>
            <w:left w:val="none" w:sz="0" w:space="0" w:color="auto"/>
            <w:bottom w:val="none" w:sz="0" w:space="0" w:color="auto"/>
            <w:right w:val="none" w:sz="0" w:space="0" w:color="auto"/>
          </w:divBdr>
        </w:div>
        <w:div w:id="1313212432">
          <w:marLeft w:val="360"/>
          <w:marRight w:val="0"/>
          <w:marTop w:val="200"/>
          <w:marBottom w:val="0"/>
          <w:divBdr>
            <w:top w:val="none" w:sz="0" w:space="0" w:color="auto"/>
            <w:left w:val="none" w:sz="0" w:space="0" w:color="auto"/>
            <w:bottom w:val="none" w:sz="0" w:space="0" w:color="auto"/>
            <w:right w:val="none" w:sz="0" w:space="0" w:color="auto"/>
          </w:divBdr>
        </w:div>
      </w:divsChild>
    </w:div>
    <w:div w:id="1275945682">
      <w:bodyDiv w:val="1"/>
      <w:marLeft w:val="0"/>
      <w:marRight w:val="0"/>
      <w:marTop w:val="0"/>
      <w:marBottom w:val="0"/>
      <w:divBdr>
        <w:top w:val="none" w:sz="0" w:space="0" w:color="auto"/>
        <w:left w:val="none" w:sz="0" w:space="0" w:color="auto"/>
        <w:bottom w:val="none" w:sz="0" w:space="0" w:color="auto"/>
        <w:right w:val="none" w:sz="0" w:space="0" w:color="auto"/>
      </w:divBdr>
      <w:divsChild>
        <w:div w:id="872036511">
          <w:marLeft w:val="360"/>
          <w:marRight w:val="0"/>
          <w:marTop w:val="200"/>
          <w:marBottom w:val="0"/>
          <w:divBdr>
            <w:top w:val="none" w:sz="0" w:space="0" w:color="auto"/>
            <w:left w:val="none" w:sz="0" w:space="0" w:color="auto"/>
            <w:bottom w:val="none" w:sz="0" w:space="0" w:color="auto"/>
            <w:right w:val="none" w:sz="0" w:space="0" w:color="auto"/>
          </w:divBdr>
        </w:div>
      </w:divsChild>
    </w:div>
    <w:div w:id="1279141975">
      <w:bodyDiv w:val="1"/>
      <w:marLeft w:val="0"/>
      <w:marRight w:val="0"/>
      <w:marTop w:val="0"/>
      <w:marBottom w:val="0"/>
      <w:divBdr>
        <w:top w:val="none" w:sz="0" w:space="0" w:color="auto"/>
        <w:left w:val="none" w:sz="0" w:space="0" w:color="auto"/>
        <w:bottom w:val="none" w:sz="0" w:space="0" w:color="auto"/>
        <w:right w:val="none" w:sz="0" w:space="0" w:color="auto"/>
      </w:divBdr>
      <w:divsChild>
        <w:div w:id="1818112191">
          <w:marLeft w:val="360"/>
          <w:marRight w:val="0"/>
          <w:marTop w:val="200"/>
          <w:marBottom w:val="0"/>
          <w:divBdr>
            <w:top w:val="none" w:sz="0" w:space="0" w:color="auto"/>
            <w:left w:val="none" w:sz="0" w:space="0" w:color="auto"/>
            <w:bottom w:val="none" w:sz="0" w:space="0" w:color="auto"/>
            <w:right w:val="none" w:sz="0" w:space="0" w:color="auto"/>
          </w:divBdr>
        </w:div>
        <w:div w:id="1222212639">
          <w:marLeft w:val="1080"/>
          <w:marRight w:val="0"/>
          <w:marTop w:val="200"/>
          <w:marBottom w:val="0"/>
          <w:divBdr>
            <w:top w:val="none" w:sz="0" w:space="0" w:color="auto"/>
            <w:left w:val="none" w:sz="0" w:space="0" w:color="auto"/>
            <w:bottom w:val="none" w:sz="0" w:space="0" w:color="auto"/>
            <w:right w:val="none" w:sz="0" w:space="0" w:color="auto"/>
          </w:divBdr>
        </w:div>
        <w:div w:id="2140300243">
          <w:marLeft w:val="360"/>
          <w:marRight w:val="0"/>
          <w:marTop w:val="200"/>
          <w:marBottom w:val="0"/>
          <w:divBdr>
            <w:top w:val="none" w:sz="0" w:space="0" w:color="auto"/>
            <w:left w:val="none" w:sz="0" w:space="0" w:color="auto"/>
            <w:bottom w:val="none" w:sz="0" w:space="0" w:color="auto"/>
            <w:right w:val="none" w:sz="0" w:space="0" w:color="auto"/>
          </w:divBdr>
        </w:div>
      </w:divsChild>
    </w:div>
    <w:div w:id="1307706373">
      <w:bodyDiv w:val="1"/>
      <w:marLeft w:val="0"/>
      <w:marRight w:val="0"/>
      <w:marTop w:val="0"/>
      <w:marBottom w:val="0"/>
      <w:divBdr>
        <w:top w:val="none" w:sz="0" w:space="0" w:color="auto"/>
        <w:left w:val="none" w:sz="0" w:space="0" w:color="auto"/>
        <w:bottom w:val="none" w:sz="0" w:space="0" w:color="auto"/>
        <w:right w:val="none" w:sz="0" w:space="0" w:color="auto"/>
      </w:divBdr>
    </w:div>
    <w:div w:id="1337462415">
      <w:bodyDiv w:val="1"/>
      <w:marLeft w:val="0"/>
      <w:marRight w:val="0"/>
      <w:marTop w:val="0"/>
      <w:marBottom w:val="0"/>
      <w:divBdr>
        <w:top w:val="none" w:sz="0" w:space="0" w:color="auto"/>
        <w:left w:val="none" w:sz="0" w:space="0" w:color="auto"/>
        <w:bottom w:val="none" w:sz="0" w:space="0" w:color="auto"/>
        <w:right w:val="none" w:sz="0" w:space="0" w:color="auto"/>
      </w:divBdr>
    </w:div>
    <w:div w:id="1362394983">
      <w:bodyDiv w:val="1"/>
      <w:marLeft w:val="0"/>
      <w:marRight w:val="0"/>
      <w:marTop w:val="0"/>
      <w:marBottom w:val="0"/>
      <w:divBdr>
        <w:top w:val="none" w:sz="0" w:space="0" w:color="auto"/>
        <w:left w:val="none" w:sz="0" w:space="0" w:color="auto"/>
        <w:bottom w:val="none" w:sz="0" w:space="0" w:color="auto"/>
        <w:right w:val="none" w:sz="0" w:space="0" w:color="auto"/>
      </w:divBdr>
    </w:div>
    <w:div w:id="1469782717">
      <w:bodyDiv w:val="1"/>
      <w:marLeft w:val="0"/>
      <w:marRight w:val="0"/>
      <w:marTop w:val="0"/>
      <w:marBottom w:val="0"/>
      <w:divBdr>
        <w:top w:val="none" w:sz="0" w:space="0" w:color="auto"/>
        <w:left w:val="none" w:sz="0" w:space="0" w:color="auto"/>
        <w:bottom w:val="none" w:sz="0" w:space="0" w:color="auto"/>
        <w:right w:val="none" w:sz="0" w:space="0" w:color="auto"/>
      </w:divBdr>
      <w:divsChild>
        <w:div w:id="1060707285">
          <w:marLeft w:val="360"/>
          <w:marRight w:val="0"/>
          <w:marTop w:val="200"/>
          <w:marBottom w:val="0"/>
          <w:divBdr>
            <w:top w:val="none" w:sz="0" w:space="0" w:color="auto"/>
            <w:left w:val="none" w:sz="0" w:space="0" w:color="auto"/>
            <w:bottom w:val="none" w:sz="0" w:space="0" w:color="auto"/>
            <w:right w:val="none" w:sz="0" w:space="0" w:color="auto"/>
          </w:divBdr>
        </w:div>
      </w:divsChild>
    </w:div>
    <w:div w:id="1479152520">
      <w:bodyDiv w:val="1"/>
      <w:marLeft w:val="0"/>
      <w:marRight w:val="0"/>
      <w:marTop w:val="0"/>
      <w:marBottom w:val="0"/>
      <w:divBdr>
        <w:top w:val="none" w:sz="0" w:space="0" w:color="auto"/>
        <w:left w:val="none" w:sz="0" w:space="0" w:color="auto"/>
        <w:bottom w:val="none" w:sz="0" w:space="0" w:color="auto"/>
        <w:right w:val="none" w:sz="0" w:space="0" w:color="auto"/>
      </w:divBdr>
    </w:div>
    <w:div w:id="1502817591">
      <w:bodyDiv w:val="1"/>
      <w:marLeft w:val="0"/>
      <w:marRight w:val="0"/>
      <w:marTop w:val="0"/>
      <w:marBottom w:val="0"/>
      <w:divBdr>
        <w:top w:val="none" w:sz="0" w:space="0" w:color="auto"/>
        <w:left w:val="none" w:sz="0" w:space="0" w:color="auto"/>
        <w:bottom w:val="none" w:sz="0" w:space="0" w:color="auto"/>
        <w:right w:val="none" w:sz="0" w:space="0" w:color="auto"/>
      </w:divBdr>
    </w:div>
    <w:div w:id="1566406472">
      <w:bodyDiv w:val="1"/>
      <w:marLeft w:val="0"/>
      <w:marRight w:val="0"/>
      <w:marTop w:val="0"/>
      <w:marBottom w:val="0"/>
      <w:divBdr>
        <w:top w:val="none" w:sz="0" w:space="0" w:color="auto"/>
        <w:left w:val="none" w:sz="0" w:space="0" w:color="auto"/>
        <w:bottom w:val="none" w:sz="0" w:space="0" w:color="auto"/>
        <w:right w:val="none" w:sz="0" w:space="0" w:color="auto"/>
      </w:divBdr>
      <w:divsChild>
        <w:div w:id="1202131555">
          <w:marLeft w:val="360"/>
          <w:marRight w:val="0"/>
          <w:marTop w:val="200"/>
          <w:marBottom w:val="0"/>
          <w:divBdr>
            <w:top w:val="none" w:sz="0" w:space="0" w:color="auto"/>
            <w:left w:val="none" w:sz="0" w:space="0" w:color="auto"/>
            <w:bottom w:val="none" w:sz="0" w:space="0" w:color="auto"/>
            <w:right w:val="none" w:sz="0" w:space="0" w:color="auto"/>
          </w:divBdr>
        </w:div>
      </w:divsChild>
    </w:div>
    <w:div w:id="1618489790">
      <w:bodyDiv w:val="1"/>
      <w:marLeft w:val="0"/>
      <w:marRight w:val="0"/>
      <w:marTop w:val="0"/>
      <w:marBottom w:val="0"/>
      <w:divBdr>
        <w:top w:val="none" w:sz="0" w:space="0" w:color="auto"/>
        <w:left w:val="none" w:sz="0" w:space="0" w:color="auto"/>
        <w:bottom w:val="none" w:sz="0" w:space="0" w:color="auto"/>
        <w:right w:val="none" w:sz="0" w:space="0" w:color="auto"/>
      </w:divBdr>
      <w:divsChild>
        <w:div w:id="1456563586">
          <w:marLeft w:val="360"/>
          <w:marRight w:val="0"/>
          <w:marTop w:val="200"/>
          <w:marBottom w:val="0"/>
          <w:divBdr>
            <w:top w:val="none" w:sz="0" w:space="0" w:color="auto"/>
            <w:left w:val="none" w:sz="0" w:space="0" w:color="auto"/>
            <w:bottom w:val="none" w:sz="0" w:space="0" w:color="auto"/>
            <w:right w:val="none" w:sz="0" w:space="0" w:color="auto"/>
          </w:divBdr>
        </w:div>
      </w:divsChild>
    </w:div>
    <w:div w:id="1626349318">
      <w:bodyDiv w:val="1"/>
      <w:marLeft w:val="0"/>
      <w:marRight w:val="0"/>
      <w:marTop w:val="0"/>
      <w:marBottom w:val="0"/>
      <w:divBdr>
        <w:top w:val="none" w:sz="0" w:space="0" w:color="auto"/>
        <w:left w:val="none" w:sz="0" w:space="0" w:color="auto"/>
        <w:bottom w:val="none" w:sz="0" w:space="0" w:color="auto"/>
        <w:right w:val="none" w:sz="0" w:space="0" w:color="auto"/>
      </w:divBdr>
      <w:divsChild>
        <w:div w:id="1678845123">
          <w:marLeft w:val="360"/>
          <w:marRight w:val="0"/>
          <w:marTop w:val="200"/>
          <w:marBottom w:val="0"/>
          <w:divBdr>
            <w:top w:val="none" w:sz="0" w:space="0" w:color="auto"/>
            <w:left w:val="none" w:sz="0" w:space="0" w:color="auto"/>
            <w:bottom w:val="none" w:sz="0" w:space="0" w:color="auto"/>
            <w:right w:val="none" w:sz="0" w:space="0" w:color="auto"/>
          </w:divBdr>
        </w:div>
      </w:divsChild>
    </w:div>
    <w:div w:id="1663388045">
      <w:bodyDiv w:val="1"/>
      <w:marLeft w:val="0"/>
      <w:marRight w:val="0"/>
      <w:marTop w:val="0"/>
      <w:marBottom w:val="0"/>
      <w:divBdr>
        <w:top w:val="none" w:sz="0" w:space="0" w:color="auto"/>
        <w:left w:val="none" w:sz="0" w:space="0" w:color="auto"/>
        <w:bottom w:val="none" w:sz="0" w:space="0" w:color="auto"/>
        <w:right w:val="none" w:sz="0" w:space="0" w:color="auto"/>
      </w:divBdr>
      <w:divsChild>
        <w:div w:id="507256413">
          <w:marLeft w:val="360"/>
          <w:marRight w:val="0"/>
          <w:marTop w:val="200"/>
          <w:marBottom w:val="0"/>
          <w:divBdr>
            <w:top w:val="none" w:sz="0" w:space="0" w:color="auto"/>
            <w:left w:val="none" w:sz="0" w:space="0" w:color="auto"/>
            <w:bottom w:val="none" w:sz="0" w:space="0" w:color="auto"/>
            <w:right w:val="none" w:sz="0" w:space="0" w:color="auto"/>
          </w:divBdr>
        </w:div>
      </w:divsChild>
    </w:div>
    <w:div w:id="1672488806">
      <w:bodyDiv w:val="1"/>
      <w:marLeft w:val="0"/>
      <w:marRight w:val="0"/>
      <w:marTop w:val="0"/>
      <w:marBottom w:val="0"/>
      <w:divBdr>
        <w:top w:val="none" w:sz="0" w:space="0" w:color="auto"/>
        <w:left w:val="none" w:sz="0" w:space="0" w:color="auto"/>
        <w:bottom w:val="none" w:sz="0" w:space="0" w:color="auto"/>
        <w:right w:val="none" w:sz="0" w:space="0" w:color="auto"/>
      </w:divBdr>
      <w:divsChild>
        <w:div w:id="658119751">
          <w:marLeft w:val="360"/>
          <w:marRight w:val="0"/>
          <w:marTop w:val="200"/>
          <w:marBottom w:val="0"/>
          <w:divBdr>
            <w:top w:val="none" w:sz="0" w:space="0" w:color="auto"/>
            <w:left w:val="none" w:sz="0" w:space="0" w:color="auto"/>
            <w:bottom w:val="none" w:sz="0" w:space="0" w:color="auto"/>
            <w:right w:val="none" w:sz="0" w:space="0" w:color="auto"/>
          </w:divBdr>
        </w:div>
      </w:divsChild>
    </w:div>
    <w:div w:id="1673022234">
      <w:bodyDiv w:val="1"/>
      <w:marLeft w:val="0"/>
      <w:marRight w:val="0"/>
      <w:marTop w:val="0"/>
      <w:marBottom w:val="0"/>
      <w:divBdr>
        <w:top w:val="none" w:sz="0" w:space="0" w:color="auto"/>
        <w:left w:val="none" w:sz="0" w:space="0" w:color="auto"/>
        <w:bottom w:val="none" w:sz="0" w:space="0" w:color="auto"/>
        <w:right w:val="none" w:sz="0" w:space="0" w:color="auto"/>
      </w:divBdr>
      <w:divsChild>
        <w:div w:id="1132210237">
          <w:marLeft w:val="360"/>
          <w:marRight w:val="0"/>
          <w:marTop w:val="200"/>
          <w:marBottom w:val="0"/>
          <w:divBdr>
            <w:top w:val="none" w:sz="0" w:space="0" w:color="auto"/>
            <w:left w:val="none" w:sz="0" w:space="0" w:color="auto"/>
            <w:bottom w:val="none" w:sz="0" w:space="0" w:color="auto"/>
            <w:right w:val="none" w:sz="0" w:space="0" w:color="auto"/>
          </w:divBdr>
        </w:div>
        <w:div w:id="1926114328">
          <w:marLeft w:val="360"/>
          <w:marRight w:val="0"/>
          <w:marTop w:val="200"/>
          <w:marBottom w:val="0"/>
          <w:divBdr>
            <w:top w:val="none" w:sz="0" w:space="0" w:color="auto"/>
            <w:left w:val="none" w:sz="0" w:space="0" w:color="auto"/>
            <w:bottom w:val="none" w:sz="0" w:space="0" w:color="auto"/>
            <w:right w:val="none" w:sz="0" w:space="0" w:color="auto"/>
          </w:divBdr>
        </w:div>
        <w:div w:id="254900018">
          <w:marLeft w:val="360"/>
          <w:marRight w:val="0"/>
          <w:marTop w:val="200"/>
          <w:marBottom w:val="0"/>
          <w:divBdr>
            <w:top w:val="none" w:sz="0" w:space="0" w:color="auto"/>
            <w:left w:val="none" w:sz="0" w:space="0" w:color="auto"/>
            <w:bottom w:val="none" w:sz="0" w:space="0" w:color="auto"/>
            <w:right w:val="none" w:sz="0" w:space="0" w:color="auto"/>
          </w:divBdr>
        </w:div>
      </w:divsChild>
    </w:div>
    <w:div w:id="1683389216">
      <w:bodyDiv w:val="1"/>
      <w:marLeft w:val="0"/>
      <w:marRight w:val="0"/>
      <w:marTop w:val="0"/>
      <w:marBottom w:val="0"/>
      <w:divBdr>
        <w:top w:val="none" w:sz="0" w:space="0" w:color="auto"/>
        <w:left w:val="none" w:sz="0" w:space="0" w:color="auto"/>
        <w:bottom w:val="none" w:sz="0" w:space="0" w:color="auto"/>
        <w:right w:val="none" w:sz="0" w:space="0" w:color="auto"/>
      </w:divBdr>
    </w:div>
    <w:div w:id="1694571895">
      <w:bodyDiv w:val="1"/>
      <w:marLeft w:val="0"/>
      <w:marRight w:val="0"/>
      <w:marTop w:val="0"/>
      <w:marBottom w:val="0"/>
      <w:divBdr>
        <w:top w:val="none" w:sz="0" w:space="0" w:color="auto"/>
        <w:left w:val="none" w:sz="0" w:space="0" w:color="auto"/>
        <w:bottom w:val="none" w:sz="0" w:space="0" w:color="auto"/>
        <w:right w:val="none" w:sz="0" w:space="0" w:color="auto"/>
      </w:divBdr>
    </w:div>
    <w:div w:id="1699355610">
      <w:bodyDiv w:val="1"/>
      <w:marLeft w:val="0"/>
      <w:marRight w:val="0"/>
      <w:marTop w:val="0"/>
      <w:marBottom w:val="0"/>
      <w:divBdr>
        <w:top w:val="none" w:sz="0" w:space="0" w:color="auto"/>
        <w:left w:val="none" w:sz="0" w:space="0" w:color="auto"/>
        <w:bottom w:val="none" w:sz="0" w:space="0" w:color="auto"/>
        <w:right w:val="none" w:sz="0" w:space="0" w:color="auto"/>
      </w:divBdr>
    </w:div>
    <w:div w:id="1700623141">
      <w:bodyDiv w:val="1"/>
      <w:marLeft w:val="0"/>
      <w:marRight w:val="0"/>
      <w:marTop w:val="0"/>
      <w:marBottom w:val="0"/>
      <w:divBdr>
        <w:top w:val="none" w:sz="0" w:space="0" w:color="auto"/>
        <w:left w:val="none" w:sz="0" w:space="0" w:color="auto"/>
        <w:bottom w:val="none" w:sz="0" w:space="0" w:color="auto"/>
        <w:right w:val="none" w:sz="0" w:space="0" w:color="auto"/>
      </w:divBdr>
      <w:divsChild>
        <w:div w:id="1784349013">
          <w:marLeft w:val="360"/>
          <w:marRight w:val="0"/>
          <w:marTop w:val="200"/>
          <w:marBottom w:val="0"/>
          <w:divBdr>
            <w:top w:val="none" w:sz="0" w:space="0" w:color="auto"/>
            <w:left w:val="none" w:sz="0" w:space="0" w:color="auto"/>
            <w:bottom w:val="none" w:sz="0" w:space="0" w:color="auto"/>
            <w:right w:val="none" w:sz="0" w:space="0" w:color="auto"/>
          </w:divBdr>
        </w:div>
        <w:div w:id="1208302327">
          <w:marLeft w:val="360"/>
          <w:marRight w:val="0"/>
          <w:marTop w:val="200"/>
          <w:marBottom w:val="0"/>
          <w:divBdr>
            <w:top w:val="none" w:sz="0" w:space="0" w:color="auto"/>
            <w:left w:val="none" w:sz="0" w:space="0" w:color="auto"/>
            <w:bottom w:val="none" w:sz="0" w:space="0" w:color="auto"/>
            <w:right w:val="none" w:sz="0" w:space="0" w:color="auto"/>
          </w:divBdr>
        </w:div>
        <w:div w:id="1688865391">
          <w:marLeft w:val="360"/>
          <w:marRight w:val="0"/>
          <w:marTop w:val="200"/>
          <w:marBottom w:val="0"/>
          <w:divBdr>
            <w:top w:val="none" w:sz="0" w:space="0" w:color="auto"/>
            <w:left w:val="none" w:sz="0" w:space="0" w:color="auto"/>
            <w:bottom w:val="none" w:sz="0" w:space="0" w:color="auto"/>
            <w:right w:val="none" w:sz="0" w:space="0" w:color="auto"/>
          </w:divBdr>
        </w:div>
        <w:div w:id="2078238753">
          <w:marLeft w:val="360"/>
          <w:marRight w:val="0"/>
          <w:marTop w:val="200"/>
          <w:marBottom w:val="0"/>
          <w:divBdr>
            <w:top w:val="none" w:sz="0" w:space="0" w:color="auto"/>
            <w:left w:val="none" w:sz="0" w:space="0" w:color="auto"/>
            <w:bottom w:val="none" w:sz="0" w:space="0" w:color="auto"/>
            <w:right w:val="none" w:sz="0" w:space="0" w:color="auto"/>
          </w:divBdr>
        </w:div>
      </w:divsChild>
    </w:div>
    <w:div w:id="1702124444">
      <w:bodyDiv w:val="1"/>
      <w:marLeft w:val="0"/>
      <w:marRight w:val="0"/>
      <w:marTop w:val="0"/>
      <w:marBottom w:val="0"/>
      <w:divBdr>
        <w:top w:val="none" w:sz="0" w:space="0" w:color="auto"/>
        <w:left w:val="none" w:sz="0" w:space="0" w:color="auto"/>
        <w:bottom w:val="none" w:sz="0" w:space="0" w:color="auto"/>
        <w:right w:val="none" w:sz="0" w:space="0" w:color="auto"/>
      </w:divBdr>
      <w:divsChild>
        <w:div w:id="1979648520">
          <w:marLeft w:val="360"/>
          <w:marRight w:val="0"/>
          <w:marTop w:val="200"/>
          <w:marBottom w:val="0"/>
          <w:divBdr>
            <w:top w:val="none" w:sz="0" w:space="0" w:color="auto"/>
            <w:left w:val="none" w:sz="0" w:space="0" w:color="auto"/>
            <w:bottom w:val="none" w:sz="0" w:space="0" w:color="auto"/>
            <w:right w:val="none" w:sz="0" w:space="0" w:color="auto"/>
          </w:divBdr>
        </w:div>
      </w:divsChild>
    </w:div>
    <w:div w:id="1736121258">
      <w:bodyDiv w:val="1"/>
      <w:marLeft w:val="0"/>
      <w:marRight w:val="0"/>
      <w:marTop w:val="0"/>
      <w:marBottom w:val="0"/>
      <w:divBdr>
        <w:top w:val="none" w:sz="0" w:space="0" w:color="auto"/>
        <w:left w:val="none" w:sz="0" w:space="0" w:color="auto"/>
        <w:bottom w:val="none" w:sz="0" w:space="0" w:color="auto"/>
        <w:right w:val="none" w:sz="0" w:space="0" w:color="auto"/>
      </w:divBdr>
      <w:divsChild>
        <w:div w:id="1320110202">
          <w:marLeft w:val="360"/>
          <w:marRight w:val="0"/>
          <w:marTop w:val="200"/>
          <w:marBottom w:val="0"/>
          <w:divBdr>
            <w:top w:val="none" w:sz="0" w:space="0" w:color="auto"/>
            <w:left w:val="none" w:sz="0" w:space="0" w:color="auto"/>
            <w:bottom w:val="none" w:sz="0" w:space="0" w:color="auto"/>
            <w:right w:val="none" w:sz="0" w:space="0" w:color="auto"/>
          </w:divBdr>
        </w:div>
        <w:div w:id="873083862">
          <w:marLeft w:val="360"/>
          <w:marRight w:val="0"/>
          <w:marTop w:val="200"/>
          <w:marBottom w:val="0"/>
          <w:divBdr>
            <w:top w:val="none" w:sz="0" w:space="0" w:color="auto"/>
            <w:left w:val="none" w:sz="0" w:space="0" w:color="auto"/>
            <w:bottom w:val="none" w:sz="0" w:space="0" w:color="auto"/>
            <w:right w:val="none" w:sz="0" w:space="0" w:color="auto"/>
          </w:divBdr>
        </w:div>
        <w:div w:id="2032291193">
          <w:marLeft w:val="360"/>
          <w:marRight w:val="0"/>
          <w:marTop w:val="200"/>
          <w:marBottom w:val="0"/>
          <w:divBdr>
            <w:top w:val="none" w:sz="0" w:space="0" w:color="auto"/>
            <w:left w:val="none" w:sz="0" w:space="0" w:color="auto"/>
            <w:bottom w:val="none" w:sz="0" w:space="0" w:color="auto"/>
            <w:right w:val="none" w:sz="0" w:space="0" w:color="auto"/>
          </w:divBdr>
        </w:div>
        <w:div w:id="768818985">
          <w:marLeft w:val="360"/>
          <w:marRight w:val="0"/>
          <w:marTop w:val="200"/>
          <w:marBottom w:val="0"/>
          <w:divBdr>
            <w:top w:val="none" w:sz="0" w:space="0" w:color="auto"/>
            <w:left w:val="none" w:sz="0" w:space="0" w:color="auto"/>
            <w:bottom w:val="none" w:sz="0" w:space="0" w:color="auto"/>
            <w:right w:val="none" w:sz="0" w:space="0" w:color="auto"/>
          </w:divBdr>
        </w:div>
        <w:div w:id="1486817887">
          <w:marLeft w:val="360"/>
          <w:marRight w:val="0"/>
          <w:marTop w:val="200"/>
          <w:marBottom w:val="0"/>
          <w:divBdr>
            <w:top w:val="none" w:sz="0" w:space="0" w:color="auto"/>
            <w:left w:val="none" w:sz="0" w:space="0" w:color="auto"/>
            <w:bottom w:val="none" w:sz="0" w:space="0" w:color="auto"/>
            <w:right w:val="none" w:sz="0" w:space="0" w:color="auto"/>
          </w:divBdr>
        </w:div>
        <w:div w:id="496699179">
          <w:marLeft w:val="1080"/>
          <w:marRight w:val="0"/>
          <w:marTop w:val="200"/>
          <w:marBottom w:val="0"/>
          <w:divBdr>
            <w:top w:val="none" w:sz="0" w:space="0" w:color="auto"/>
            <w:left w:val="none" w:sz="0" w:space="0" w:color="auto"/>
            <w:bottom w:val="none" w:sz="0" w:space="0" w:color="auto"/>
            <w:right w:val="none" w:sz="0" w:space="0" w:color="auto"/>
          </w:divBdr>
        </w:div>
        <w:div w:id="891968064">
          <w:marLeft w:val="1080"/>
          <w:marRight w:val="0"/>
          <w:marTop w:val="200"/>
          <w:marBottom w:val="0"/>
          <w:divBdr>
            <w:top w:val="none" w:sz="0" w:space="0" w:color="auto"/>
            <w:left w:val="none" w:sz="0" w:space="0" w:color="auto"/>
            <w:bottom w:val="none" w:sz="0" w:space="0" w:color="auto"/>
            <w:right w:val="none" w:sz="0" w:space="0" w:color="auto"/>
          </w:divBdr>
        </w:div>
      </w:divsChild>
    </w:div>
    <w:div w:id="1737630819">
      <w:bodyDiv w:val="1"/>
      <w:marLeft w:val="0"/>
      <w:marRight w:val="0"/>
      <w:marTop w:val="0"/>
      <w:marBottom w:val="0"/>
      <w:divBdr>
        <w:top w:val="none" w:sz="0" w:space="0" w:color="auto"/>
        <w:left w:val="none" w:sz="0" w:space="0" w:color="auto"/>
        <w:bottom w:val="none" w:sz="0" w:space="0" w:color="auto"/>
        <w:right w:val="none" w:sz="0" w:space="0" w:color="auto"/>
      </w:divBdr>
    </w:div>
    <w:div w:id="1757289545">
      <w:bodyDiv w:val="1"/>
      <w:marLeft w:val="0"/>
      <w:marRight w:val="0"/>
      <w:marTop w:val="0"/>
      <w:marBottom w:val="0"/>
      <w:divBdr>
        <w:top w:val="none" w:sz="0" w:space="0" w:color="auto"/>
        <w:left w:val="none" w:sz="0" w:space="0" w:color="auto"/>
        <w:bottom w:val="none" w:sz="0" w:space="0" w:color="auto"/>
        <w:right w:val="none" w:sz="0" w:space="0" w:color="auto"/>
      </w:divBdr>
      <w:divsChild>
        <w:div w:id="31999131">
          <w:marLeft w:val="547"/>
          <w:marRight w:val="0"/>
          <w:marTop w:val="0"/>
          <w:marBottom w:val="0"/>
          <w:divBdr>
            <w:top w:val="none" w:sz="0" w:space="0" w:color="auto"/>
            <w:left w:val="none" w:sz="0" w:space="0" w:color="auto"/>
            <w:bottom w:val="none" w:sz="0" w:space="0" w:color="auto"/>
            <w:right w:val="none" w:sz="0" w:space="0" w:color="auto"/>
          </w:divBdr>
        </w:div>
        <w:div w:id="1275330991">
          <w:marLeft w:val="547"/>
          <w:marRight w:val="0"/>
          <w:marTop w:val="0"/>
          <w:marBottom w:val="0"/>
          <w:divBdr>
            <w:top w:val="none" w:sz="0" w:space="0" w:color="auto"/>
            <w:left w:val="none" w:sz="0" w:space="0" w:color="auto"/>
            <w:bottom w:val="none" w:sz="0" w:space="0" w:color="auto"/>
            <w:right w:val="none" w:sz="0" w:space="0" w:color="auto"/>
          </w:divBdr>
        </w:div>
        <w:div w:id="1286502297">
          <w:marLeft w:val="547"/>
          <w:marRight w:val="0"/>
          <w:marTop w:val="0"/>
          <w:marBottom w:val="0"/>
          <w:divBdr>
            <w:top w:val="none" w:sz="0" w:space="0" w:color="auto"/>
            <w:left w:val="none" w:sz="0" w:space="0" w:color="auto"/>
            <w:bottom w:val="none" w:sz="0" w:space="0" w:color="auto"/>
            <w:right w:val="none" w:sz="0" w:space="0" w:color="auto"/>
          </w:divBdr>
        </w:div>
        <w:div w:id="91899437">
          <w:marLeft w:val="547"/>
          <w:marRight w:val="0"/>
          <w:marTop w:val="0"/>
          <w:marBottom w:val="0"/>
          <w:divBdr>
            <w:top w:val="none" w:sz="0" w:space="0" w:color="auto"/>
            <w:left w:val="none" w:sz="0" w:space="0" w:color="auto"/>
            <w:bottom w:val="none" w:sz="0" w:space="0" w:color="auto"/>
            <w:right w:val="none" w:sz="0" w:space="0" w:color="auto"/>
          </w:divBdr>
        </w:div>
        <w:div w:id="1672096848">
          <w:marLeft w:val="547"/>
          <w:marRight w:val="0"/>
          <w:marTop w:val="0"/>
          <w:marBottom w:val="0"/>
          <w:divBdr>
            <w:top w:val="none" w:sz="0" w:space="0" w:color="auto"/>
            <w:left w:val="none" w:sz="0" w:space="0" w:color="auto"/>
            <w:bottom w:val="none" w:sz="0" w:space="0" w:color="auto"/>
            <w:right w:val="none" w:sz="0" w:space="0" w:color="auto"/>
          </w:divBdr>
        </w:div>
        <w:div w:id="1873030070">
          <w:marLeft w:val="547"/>
          <w:marRight w:val="0"/>
          <w:marTop w:val="0"/>
          <w:marBottom w:val="0"/>
          <w:divBdr>
            <w:top w:val="none" w:sz="0" w:space="0" w:color="auto"/>
            <w:left w:val="none" w:sz="0" w:space="0" w:color="auto"/>
            <w:bottom w:val="none" w:sz="0" w:space="0" w:color="auto"/>
            <w:right w:val="none" w:sz="0" w:space="0" w:color="auto"/>
          </w:divBdr>
        </w:div>
        <w:div w:id="1514496976">
          <w:marLeft w:val="547"/>
          <w:marRight w:val="0"/>
          <w:marTop w:val="0"/>
          <w:marBottom w:val="0"/>
          <w:divBdr>
            <w:top w:val="none" w:sz="0" w:space="0" w:color="auto"/>
            <w:left w:val="none" w:sz="0" w:space="0" w:color="auto"/>
            <w:bottom w:val="none" w:sz="0" w:space="0" w:color="auto"/>
            <w:right w:val="none" w:sz="0" w:space="0" w:color="auto"/>
          </w:divBdr>
        </w:div>
        <w:div w:id="1375498965">
          <w:marLeft w:val="547"/>
          <w:marRight w:val="0"/>
          <w:marTop w:val="0"/>
          <w:marBottom w:val="0"/>
          <w:divBdr>
            <w:top w:val="none" w:sz="0" w:space="0" w:color="auto"/>
            <w:left w:val="none" w:sz="0" w:space="0" w:color="auto"/>
            <w:bottom w:val="none" w:sz="0" w:space="0" w:color="auto"/>
            <w:right w:val="none" w:sz="0" w:space="0" w:color="auto"/>
          </w:divBdr>
        </w:div>
        <w:div w:id="938096857">
          <w:marLeft w:val="547"/>
          <w:marRight w:val="0"/>
          <w:marTop w:val="0"/>
          <w:marBottom w:val="0"/>
          <w:divBdr>
            <w:top w:val="none" w:sz="0" w:space="0" w:color="auto"/>
            <w:left w:val="none" w:sz="0" w:space="0" w:color="auto"/>
            <w:bottom w:val="none" w:sz="0" w:space="0" w:color="auto"/>
            <w:right w:val="none" w:sz="0" w:space="0" w:color="auto"/>
          </w:divBdr>
        </w:div>
      </w:divsChild>
    </w:div>
    <w:div w:id="1783306244">
      <w:bodyDiv w:val="1"/>
      <w:marLeft w:val="0"/>
      <w:marRight w:val="0"/>
      <w:marTop w:val="0"/>
      <w:marBottom w:val="0"/>
      <w:divBdr>
        <w:top w:val="none" w:sz="0" w:space="0" w:color="auto"/>
        <w:left w:val="none" w:sz="0" w:space="0" w:color="auto"/>
        <w:bottom w:val="none" w:sz="0" w:space="0" w:color="auto"/>
        <w:right w:val="none" w:sz="0" w:space="0" w:color="auto"/>
      </w:divBdr>
    </w:div>
    <w:div w:id="1809935392">
      <w:bodyDiv w:val="1"/>
      <w:marLeft w:val="0"/>
      <w:marRight w:val="0"/>
      <w:marTop w:val="0"/>
      <w:marBottom w:val="0"/>
      <w:divBdr>
        <w:top w:val="none" w:sz="0" w:space="0" w:color="auto"/>
        <w:left w:val="none" w:sz="0" w:space="0" w:color="auto"/>
        <w:bottom w:val="none" w:sz="0" w:space="0" w:color="auto"/>
        <w:right w:val="none" w:sz="0" w:space="0" w:color="auto"/>
      </w:divBdr>
      <w:divsChild>
        <w:div w:id="2104494631">
          <w:marLeft w:val="360"/>
          <w:marRight w:val="0"/>
          <w:marTop w:val="200"/>
          <w:marBottom w:val="0"/>
          <w:divBdr>
            <w:top w:val="none" w:sz="0" w:space="0" w:color="auto"/>
            <w:left w:val="none" w:sz="0" w:space="0" w:color="auto"/>
            <w:bottom w:val="none" w:sz="0" w:space="0" w:color="auto"/>
            <w:right w:val="none" w:sz="0" w:space="0" w:color="auto"/>
          </w:divBdr>
        </w:div>
        <w:div w:id="1199852752">
          <w:marLeft w:val="360"/>
          <w:marRight w:val="0"/>
          <w:marTop w:val="200"/>
          <w:marBottom w:val="0"/>
          <w:divBdr>
            <w:top w:val="none" w:sz="0" w:space="0" w:color="auto"/>
            <w:left w:val="none" w:sz="0" w:space="0" w:color="auto"/>
            <w:bottom w:val="none" w:sz="0" w:space="0" w:color="auto"/>
            <w:right w:val="none" w:sz="0" w:space="0" w:color="auto"/>
          </w:divBdr>
        </w:div>
      </w:divsChild>
    </w:div>
    <w:div w:id="1866283563">
      <w:bodyDiv w:val="1"/>
      <w:marLeft w:val="0"/>
      <w:marRight w:val="0"/>
      <w:marTop w:val="0"/>
      <w:marBottom w:val="0"/>
      <w:divBdr>
        <w:top w:val="none" w:sz="0" w:space="0" w:color="auto"/>
        <w:left w:val="none" w:sz="0" w:space="0" w:color="auto"/>
        <w:bottom w:val="none" w:sz="0" w:space="0" w:color="auto"/>
        <w:right w:val="none" w:sz="0" w:space="0" w:color="auto"/>
      </w:divBdr>
    </w:div>
    <w:div w:id="1980920747">
      <w:bodyDiv w:val="1"/>
      <w:marLeft w:val="0"/>
      <w:marRight w:val="0"/>
      <w:marTop w:val="0"/>
      <w:marBottom w:val="0"/>
      <w:divBdr>
        <w:top w:val="none" w:sz="0" w:space="0" w:color="auto"/>
        <w:left w:val="none" w:sz="0" w:space="0" w:color="auto"/>
        <w:bottom w:val="none" w:sz="0" w:space="0" w:color="auto"/>
        <w:right w:val="none" w:sz="0" w:space="0" w:color="auto"/>
      </w:divBdr>
    </w:div>
    <w:div w:id="2025353909">
      <w:bodyDiv w:val="1"/>
      <w:marLeft w:val="0"/>
      <w:marRight w:val="0"/>
      <w:marTop w:val="0"/>
      <w:marBottom w:val="0"/>
      <w:divBdr>
        <w:top w:val="none" w:sz="0" w:space="0" w:color="auto"/>
        <w:left w:val="none" w:sz="0" w:space="0" w:color="auto"/>
        <w:bottom w:val="none" w:sz="0" w:space="0" w:color="auto"/>
        <w:right w:val="none" w:sz="0" w:space="0" w:color="auto"/>
      </w:divBdr>
      <w:divsChild>
        <w:div w:id="1898978813">
          <w:marLeft w:val="360"/>
          <w:marRight w:val="0"/>
          <w:marTop w:val="200"/>
          <w:marBottom w:val="0"/>
          <w:divBdr>
            <w:top w:val="none" w:sz="0" w:space="0" w:color="auto"/>
            <w:left w:val="none" w:sz="0" w:space="0" w:color="auto"/>
            <w:bottom w:val="none" w:sz="0" w:space="0" w:color="auto"/>
            <w:right w:val="none" w:sz="0" w:space="0" w:color="auto"/>
          </w:divBdr>
        </w:div>
        <w:div w:id="1493571028">
          <w:marLeft w:val="360"/>
          <w:marRight w:val="0"/>
          <w:marTop w:val="200"/>
          <w:marBottom w:val="0"/>
          <w:divBdr>
            <w:top w:val="none" w:sz="0" w:space="0" w:color="auto"/>
            <w:left w:val="none" w:sz="0" w:space="0" w:color="auto"/>
            <w:bottom w:val="none" w:sz="0" w:space="0" w:color="auto"/>
            <w:right w:val="none" w:sz="0" w:space="0" w:color="auto"/>
          </w:divBdr>
        </w:div>
        <w:div w:id="1193765705">
          <w:marLeft w:val="360"/>
          <w:marRight w:val="0"/>
          <w:marTop w:val="200"/>
          <w:marBottom w:val="0"/>
          <w:divBdr>
            <w:top w:val="none" w:sz="0" w:space="0" w:color="auto"/>
            <w:left w:val="none" w:sz="0" w:space="0" w:color="auto"/>
            <w:bottom w:val="none" w:sz="0" w:space="0" w:color="auto"/>
            <w:right w:val="none" w:sz="0" w:space="0" w:color="auto"/>
          </w:divBdr>
        </w:div>
      </w:divsChild>
    </w:div>
    <w:div w:id="2054501940">
      <w:bodyDiv w:val="1"/>
      <w:marLeft w:val="0"/>
      <w:marRight w:val="0"/>
      <w:marTop w:val="0"/>
      <w:marBottom w:val="0"/>
      <w:divBdr>
        <w:top w:val="none" w:sz="0" w:space="0" w:color="auto"/>
        <w:left w:val="none" w:sz="0" w:space="0" w:color="auto"/>
        <w:bottom w:val="none" w:sz="0" w:space="0" w:color="auto"/>
        <w:right w:val="none" w:sz="0" w:space="0" w:color="auto"/>
      </w:divBdr>
      <w:divsChild>
        <w:div w:id="592855540">
          <w:marLeft w:val="360"/>
          <w:marRight w:val="0"/>
          <w:marTop w:val="200"/>
          <w:marBottom w:val="0"/>
          <w:divBdr>
            <w:top w:val="none" w:sz="0" w:space="0" w:color="auto"/>
            <w:left w:val="none" w:sz="0" w:space="0" w:color="auto"/>
            <w:bottom w:val="none" w:sz="0" w:space="0" w:color="auto"/>
            <w:right w:val="none" w:sz="0" w:space="0" w:color="auto"/>
          </w:divBdr>
        </w:div>
        <w:div w:id="534201194">
          <w:marLeft w:val="360"/>
          <w:marRight w:val="0"/>
          <w:marTop w:val="200"/>
          <w:marBottom w:val="0"/>
          <w:divBdr>
            <w:top w:val="none" w:sz="0" w:space="0" w:color="auto"/>
            <w:left w:val="none" w:sz="0" w:space="0" w:color="auto"/>
            <w:bottom w:val="none" w:sz="0" w:space="0" w:color="auto"/>
            <w:right w:val="none" w:sz="0" w:space="0" w:color="auto"/>
          </w:divBdr>
        </w:div>
        <w:div w:id="112557345">
          <w:marLeft w:val="360"/>
          <w:marRight w:val="0"/>
          <w:marTop w:val="200"/>
          <w:marBottom w:val="0"/>
          <w:divBdr>
            <w:top w:val="none" w:sz="0" w:space="0" w:color="auto"/>
            <w:left w:val="none" w:sz="0" w:space="0" w:color="auto"/>
            <w:bottom w:val="none" w:sz="0" w:space="0" w:color="auto"/>
            <w:right w:val="none" w:sz="0" w:space="0" w:color="auto"/>
          </w:divBdr>
        </w:div>
      </w:divsChild>
    </w:div>
    <w:div w:id="2069063700">
      <w:bodyDiv w:val="1"/>
      <w:marLeft w:val="0"/>
      <w:marRight w:val="0"/>
      <w:marTop w:val="0"/>
      <w:marBottom w:val="0"/>
      <w:divBdr>
        <w:top w:val="none" w:sz="0" w:space="0" w:color="auto"/>
        <w:left w:val="none" w:sz="0" w:space="0" w:color="auto"/>
        <w:bottom w:val="none" w:sz="0" w:space="0" w:color="auto"/>
        <w:right w:val="none" w:sz="0" w:space="0" w:color="auto"/>
      </w:divBdr>
      <w:divsChild>
        <w:div w:id="1976325850">
          <w:marLeft w:val="360"/>
          <w:marRight w:val="0"/>
          <w:marTop w:val="200"/>
          <w:marBottom w:val="0"/>
          <w:divBdr>
            <w:top w:val="none" w:sz="0" w:space="0" w:color="auto"/>
            <w:left w:val="none" w:sz="0" w:space="0" w:color="auto"/>
            <w:bottom w:val="none" w:sz="0" w:space="0" w:color="auto"/>
            <w:right w:val="none" w:sz="0" w:space="0" w:color="auto"/>
          </w:divBdr>
        </w:div>
      </w:divsChild>
    </w:div>
    <w:div w:id="2074889442">
      <w:bodyDiv w:val="1"/>
      <w:marLeft w:val="0"/>
      <w:marRight w:val="0"/>
      <w:marTop w:val="0"/>
      <w:marBottom w:val="0"/>
      <w:divBdr>
        <w:top w:val="none" w:sz="0" w:space="0" w:color="auto"/>
        <w:left w:val="none" w:sz="0" w:space="0" w:color="auto"/>
        <w:bottom w:val="none" w:sz="0" w:space="0" w:color="auto"/>
        <w:right w:val="none" w:sz="0" w:space="0" w:color="auto"/>
      </w:divBdr>
    </w:div>
    <w:div w:id="2083719457">
      <w:bodyDiv w:val="1"/>
      <w:marLeft w:val="0"/>
      <w:marRight w:val="0"/>
      <w:marTop w:val="0"/>
      <w:marBottom w:val="0"/>
      <w:divBdr>
        <w:top w:val="none" w:sz="0" w:space="0" w:color="auto"/>
        <w:left w:val="none" w:sz="0" w:space="0" w:color="auto"/>
        <w:bottom w:val="none" w:sz="0" w:space="0" w:color="auto"/>
        <w:right w:val="none" w:sz="0" w:space="0" w:color="auto"/>
      </w:divBdr>
      <w:divsChild>
        <w:div w:id="1230114778">
          <w:marLeft w:val="360"/>
          <w:marRight w:val="0"/>
          <w:marTop w:val="200"/>
          <w:marBottom w:val="0"/>
          <w:divBdr>
            <w:top w:val="none" w:sz="0" w:space="0" w:color="auto"/>
            <w:left w:val="none" w:sz="0" w:space="0" w:color="auto"/>
            <w:bottom w:val="none" w:sz="0" w:space="0" w:color="auto"/>
            <w:right w:val="none" w:sz="0" w:space="0" w:color="auto"/>
          </w:divBdr>
        </w:div>
        <w:div w:id="1697151347">
          <w:marLeft w:val="360"/>
          <w:marRight w:val="0"/>
          <w:marTop w:val="200"/>
          <w:marBottom w:val="0"/>
          <w:divBdr>
            <w:top w:val="none" w:sz="0" w:space="0" w:color="auto"/>
            <w:left w:val="none" w:sz="0" w:space="0" w:color="auto"/>
            <w:bottom w:val="none" w:sz="0" w:space="0" w:color="auto"/>
            <w:right w:val="none" w:sz="0" w:space="0" w:color="auto"/>
          </w:divBdr>
        </w:div>
        <w:div w:id="972246888">
          <w:marLeft w:val="1080"/>
          <w:marRight w:val="0"/>
          <w:marTop w:val="200"/>
          <w:marBottom w:val="0"/>
          <w:divBdr>
            <w:top w:val="none" w:sz="0" w:space="0" w:color="auto"/>
            <w:left w:val="none" w:sz="0" w:space="0" w:color="auto"/>
            <w:bottom w:val="none" w:sz="0" w:space="0" w:color="auto"/>
            <w:right w:val="none" w:sz="0" w:space="0" w:color="auto"/>
          </w:divBdr>
        </w:div>
        <w:div w:id="462843131">
          <w:marLeft w:val="108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0.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47.png"/><Relationship Id="rId82" Type="http://schemas.openxmlformats.org/officeDocument/2006/relationships/theme" Target="theme/theme1.xml"/><Relationship Id="rId19" Type="http://schemas.openxmlformats.org/officeDocument/2006/relationships/hyperlink" Target="https://www.limpkin.fr/public/HB100/HB100_Microwave_Sensor_Module_Datasheet.pdf" TargetMode="External"/><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260.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dfrobot.com/product-1403.html" TargetMode="External"/><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10.png"/><Relationship Id="rId46" Type="http://schemas.openxmlformats.org/officeDocument/2006/relationships/image" Target="media/image290.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1.png"/><Relationship Id="rId41" Type="http://schemas.openxmlformats.org/officeDocument/2006/relationships/image" Target="media/image29.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190.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140.png"/><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7.png"/><Relationship Id="rId34" Type="http://schemas.openxmlformats.org/officeDocument/2006/relationships/image" Target="media/image24.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28.png"/><Relationship Id="rId45" Type="http://schemas.openxmlformats.org/officeDocument/2006/relationships/image" Target="media/image32.png"/><Relationship Id="rId66" Type="http://schemas.openxmlformats.org/officeDocument/2006/relationships/image" Target="media/image52.png"/></Relationships>
</file>

<file path=word/_rels/header1.xml.rels><?xml version="1.0" encoding="UTF-8" standalone="yes"?>
<Relationships xmlns="http://schemas.openxmlformats.org/package/2006/relationships"><Relationship Id="rId2" Type="http://schemas.openxmlformats.org/officeDocument/2006/relationships/image" Target="media/image66.svg"/><Relationship Id="rId1" Type="http://schemas.openxmlformats.org/officeDocument/2006/relationships/image" Target="media/image6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raft\AppData\Roaming\Microsoft\Templates\Project%20scope%20report%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06927-AB70-41B8-B208-C7CCB9D69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scope report (Business Blue design).dotx</Template>
  <TotalTime>96</TotalTime>
  <Pages>34</Pages>
  <Words>3270</Words>
  <Characters>18645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Phased Array Exploration Workshop</vt:lpstr>
    </vt:vector>
  </TitlesOfParts>
  <Company/>
  <LinksUpToDate>false</LinksUpToDate>
  <CharactersWithSpaces>21872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Phased Array Exploration Workshop</dc:title>
  <dc:subject>Using Analog Device’s Adalm-PHaser</dc:subject>
  <dc:creator>Kraft, Jon</dc:creator>
  <cp:lastModifiedBy>Kraft, Jon</cp:lastModifiedBy>
  <cp:revision>26</cp:revision>
  <cp:lastPrinted>2022-06-16T17:27:00Z</cp:lastPrinted>
  <dcterms:created xsi:type="dcterms:W3CDTF">2022-06-16T17:22:00Z</dcterms:created>
  <dcterms:modified xsi:type="dcterms:W3CDTF">2022-06-19T15:11:00Z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